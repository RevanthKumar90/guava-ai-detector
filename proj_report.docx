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0C6A1">
      <w:pPr>
        <w:jc w:val="center"/>
        <w:rPr>
          <w:rFonts w:hint="default" w:ascii="Times New Roman" w:hAnsi="Times New Roman" w:cs="Times New Roman"/>
          <w:b/>
          <w:sz w:val="32"/>
          <w:szCs w:val="32"/>
        </w:rPr>
      </w:pPr>
      <w:r>
        <w:rPr>
          <w:rFonts w:hint="default" w:ascii="Times New Roman" w:hAnsi="Times New Roman" w:eastAsia="SimSun" w:cs="Times New Roman"/>
          <w:b/>
          <w:bCs/>
          <w:sz w:val="24"/>
          <w:szCs w:val="24"/>
        </w:rPr>
        <w:t>LIGHTWEIGHT MOBILENETV2-BASED GUAVA LEAF DISEASE DETECTION WITH ACTIVATION-BASED INFECTION MASKING (ABIM) AND SEVERITY-AWARE DECISION SUPPORT</w:t>
      </w:r>
      <w:r>
        <w:rPr>
          <w:rFonts w:hint="default" w:ascii="Times New Roman" w:hAnsi="Times New Roman" w:cs="Times New Roman"/>
        </w:rPr>
        <w:br w:type="textWrapping"/>
      </w:r>
      <w:r>
        <w:rPr>
          <w:rFonts w:hint="default" w:ascii="Times New Roman" w:hAnsi="Times New Roman" w:cs="Times New Roman"/>
        </w:rPr>
        <w:t>Project Report Submitted in partial fulfillment of the requirements for the award of the degree of</w:t>
      </w:r>
      <w:r>
        <w:rPr>
          <w:rFonts w:hint="default" w:ascii="Times New Roman" w:hAnsi="Times New Roman" w:cs="Times New Roman"/>
        </w:rPr>
        <w:br w:type="textWrapping"/>
      </w:r>
      <w:r>
        <w:rPr>
          <w:rFonts w:hint="default" w:ascii="Times New Roman" w:hAnsi="Times New Roman" w:cs="Times New Roman"/>
          <w:b/>
          <w:sz w:val="32"/>
          <w:szCs w:val="32"/>
        </w:rPr>
        <w:t>BACHELOR OF TECHNOLOGY</w:t>
      </w:r>
      <w:r>
        <w:rPr>
          <w:rFonts w:hint="default" w:ascii="Times New Roman" w:hAnsi="Times New Roman" w:cs="Times New Roman"/>
          <w:b/>
        </w:rPr>
        <w:br w:type="textWrapping"/>
      </w:r>
      <w:r>
        <w:rPr>
          <w:rFonts w:hint="default" w:ascii="Times New Roman" w:hAnsi="Times New Roman" w:cs="Times New Roman"/>
          <w:b/>
        </w:rPr>
        <w:t>in</w:t>
      </w:r>
      <w:r>
        <w:rPr>
          <w:rFonts w:hint="default" w:ascii="Times New Roman" w:hAnsi="Times New Roman" w:cs="Times New Roman"/>
          <w:b/>
        </w:rPr>
        <w:br w:type="textWrapping"/>
      </w:r>
      <w:r>
        <w:rPr>
          <w:rFonts w:hint="default" w:ascii="Times New Roman" w:hAnsi="Times New Roman" w:cs="Times New Roman"/>
          <w:b/>
          <w:sz w:val="32"/>
          <w:szCs w:val="32"/>
        </w:rPr>
        <w:t>COMPUTER SCIENCE AND ENGINEERING</w:t>
      </w:r>
    </w:p>
    <w:p w14:paraId="295CA952">
      <w:pPr>
        <w:jc w:val="center"/>
        <w:rPr>
          <w:rFonts w:hint="default" w:cs="Times New Roman"/>
          <w:lang w:val="en-US"/>
        </w:rPr>
      </w:pPr>
      <w:r>
        <w:rPr>
          <w:rFonts w:hint="default" w:ascii="Times New Roman" w:hAnsi="Times New Roman" w:cs="Times New Roman"/>
          <w:b/>
          <w:sz w:val="28"/>
          <w:szCs w:val="28"/>
        </w:rPr>
        <w:t>(ARTIFICIAL</w:t>
      </w:r>
      <w:r>
        <w:rPr>
          <w:rFonts w:hint="default" w:cs="Times New Roman"/>
          <w:b/>
          <w:sz w:val="28"/>
          <w:szCs w:val="28"/>
          <w:lang w:val="en-US"/>
        </w:rPr>
        <w:t xml:space="preserve"> </w:t>
      </w:r>
      <w:r>
        <w:rPr>
          <w:rFonts w:hint="default" w:ascii="Times New Roman" w:hAnsi="Times New Roman" w:cs="Times New Roman"/>
          <w:b/>
          <w:sz w:val="28"/>
          <w:szCs w:val="28"/>
        </w:rPr>
        <w:t>INTELLIGENCE</w:t>
      </w:r>
      <w:r>
        <w:rPr>
          <w:rFonts w:hint="default" w:cs="Times New Roman"/>
          <w:b/>
          <w:sz w:val="28"/>
          <w:szCs w:val="28"/>
          <w:lang w:val="en-US"/>
        </w:rPr>
        <w:t xml:space="preserve"> </w:t>
      </w:r>
      <w:r>
        <w:rPr>
          <w:rFonts w:hint="default" w:ascii="Times New Roman" w:hAnsi="Times New Roman" w:cs="Times New Roman"/>
          <w:b/>
          <w:sz w:val="28"/>
          <w:szCs w:val="28"/>
        </w:rPr>
        <w:t>AND</w:t>
      </w:r>
      <w:r>
        <w:rPr>
          <w:rFonts w:hint="default" w:cs="Times New Roman"/>
          <w:b/>
          <w:sz w:val="28"/>
          <w:szCs w:val="28"/>
          <w:lang w:val="en-US"/>
        </w:rPr>
        <w:t xml:space="preserve"> </w:t>
      </w:r>
      <w:r>
        <w:rPr>
          <w:rFonts w:hint="default" w:ascii="Times New Roman" w:hAnsi="Times New Roman" w:cs="Times New Roman"/>
          <w:b/>
          <w:sz w:val="28"/>
          <w:szCs w:val="28"/>
        </w:rPr>
        <w:t>MACHINE</w:t>
      </w:r>
      <w:r>
        <w:rPr>
          <w:rFonts w:hint="default" w:cs="Times New Roman"/>
          <w:b/>
          <w:sz w:val="28"/>
          <w:szCs w:val="28"/>
          <w:lang w:val="en-US"/>
        </w:rPr>
        <w:t xml:space="preserve"> </w:t>
      </w:r>
      <w:r>
        <w:rPr>
          <w:rFonts w:hint="default" w:ascii="Times New Roman" w:hAnsi="Times New Roman" w:cs="Times New Roman"/>
          <w:b/>
          <w:sz w:val="28"/>
          <w:szCs w:val="28"/>
        </w:rPr>
        <w:t>LEARNING)</w:t>
      </w:r>
      <w:r>
        <w:rPr>
          <w:rFonts w:hint="default" w:ascii="Times New Roman" w:hAnsi="Times New Roman" w:cs="Times New Roman"/>
          <w:b/>
        </w:rPr>
        <w:br w:type="textWrapping"/>
      </w:r>
      <w:r>
        <w:rPr>
          <w:rFonts w:hint="default" w:ascii="Times New Roman" w:hAnsi="Times New Roman" w:cs="Times New Roman"/>
          <w:b/>
        </w:rPr>
        <w:t>by</w:t>
      </w:r>
      <w:r>
        <w:rPr>
          <w:rFonts w:hint="default" w:ascii="Times New Roman" w:hAnsi="Times New Roman" w:cs="Times New Roman"/>
          <w:b/>
        </w:rPr>
        <w:br w:type="textWrapping"/>
      </w:r>
      <w:r>
        <w:rPr>
          <w:rFonts w:hint="default" w:cs="Times New Roman"/>
          <w:b/>
          <w:lang w:val="en-US"/>
        </w:rPr>
        <w:t>K Ramya Pujitha (22501A4227)</w:t>
      </w:r>
      <w:r>
        <w:rPr>
          <w:rFonts w:hint="default" w:ascii="Times New Roman" w:hAnsi="Times New Roman" w:cs="Times New Roman"/>
          <w:b/>
        </w:rPr>
        <w:br w:type="textWrapping"/>
      </w:r>
      <w:r>
        <w:rPr>
          <w:rFonts w:hint="default" w:cs="Times New Roman"/>
          <w:b/>
          <w:lang w:val="en-US"/>
        </w:rPr>
        <w:t>P Revanth Kumar (22501A4243)</w:t>
      </w:r>
      <w:r>
        <w:rPr>
          <w:rFonts w:hint="default" w:ascii="Times New Roman" w:hAnsi="Times New Roman" w:cs="Times New Roman"/>
          <w:b/>
        </w:rPr>
        <w:br w:type="textWrapping"/>
      </w:r>
      <w:r>
        <w:rPr>
          <w:rFonts w:hint="default" w:cs="Times New Roman"/>
          <w:b/>
          <w:lang w:val="en-US"/>
        </w:rPr>
        <w:t>J S Andrew Prince (22501A4220)</w:t>
      </w:r>
      <w:r>
        <w:rPr>
          <w:rFonts w:hint="default" w:ascii="Times New Roman" w:hAnsi="Times New Roman" w:cs="Times New Roman"/>
          <w:b/>
        </w:rPr>
        <w:br w:type="textWrapping"/>
      </w:r>
      <w:r>
        <w:rPr>
          <w:rFonts w:hint="default" w:ascii="Times New Roman" w:hAnsi="Times New Roman" w:cs="Times New Roman"/>
        </w:rPr>
        <w:t>Under the guidance of</w:t>
      </w:r>
      <w:r>
        <w:rPr>
          <w:rFonts w:hint="default" w:ascii="Times New Roman" w:hAnsi="Times New Roman" w:cs="Times New Roman"/>
        </w:rPr>
        <w:br w:type="textWrapping"/>
      </w:r>
      <w:r>
        <w:rPr>
          <w:rFonts w:hint="default" w:cs="Times New Roman"/>
          <w:lang w:val="en-US"/>
        </w:rPr>
        <w:t>Mrs. G. Pavani</w:t>
      </w:r>
      <w:r>
        <w:rPr>
          <w:rFonts w:hint="default" w:ascii="Times New Roman" w:hAnsi="Times New Roman" w:cs="Times New Roman"/>
        </w:rPr>
        <w:t>,</w:t>
      </w:r>
      <w:r>
        <w:rPr>
          <w:rFonts w:hint="default" w:ascii="Times New Roman" w:hAnsi="Times New Roman" w:cs="Times New Roman"/>
        </w:rPr>
        <w:br w:type="textWrapping"/>
      </w:r>
      <w:r>
        <w:rPr>
          <w:rFonts w:hint="default" w:cs="Times New Roman"/>
          <w:lang w:val="en-US"/>
        </w:rPr>
        <w:t>Assistant Professor, CSE – Data Science</w:t>
      </w:r>
    </w:p>
    <w:p w14:paraId="481634A8">
      <w:pPr>
        <w:jc w:val="center"/>
        <w:rPr>
          <w:rFonts w:hint="default" w:ascii="Times New Roman" w:hAnsi="Times New Roman" w:cs="Times New Roman"/>
        </w:rPr>
      </w:pPr>
      <w:r>
        <w:rPr>
          <w:lang w:val="en-US" w:eastAsia="en-US"/>
        </w:rPr>
        <w:drawing>
          <wp:inline distT="0" distB="0" distL="0" distR="0">
            <wp:extent cx="1522730" cy="1745615"/>
            <wp:effectExtent l="0" t="0" r="1270" b="6985"/>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1524000" cy="1746924"/>
                    </a:xfrm>
                    <a:prstGeom prst="rect">
                      <a:avLst/>
                    </a:prstGeom>
                  </pic:spPr>
                </pic:pic>
              </a:graphicData>
            </a:graphic>
          </wp:inline>
        </w:drawing>
      </w:r>
    </w:p>
    <w:p w14:paraId="5E2D572F">
      <w:pPr>
        <w:jc w:val="center"/>
        <w:rPr>
          <w:rFonts w:hint="default" w:ascii="Times New Roman" w:hAnsi="Times New Roman" w:cs="Times New Roman"/>
          <w:b w:val="0"/>
          <w:bCs/>
        </w:rPr>
      </w:pPr>
      <w:r>
        <w:rPr>
          <w:rFonts w:hint="default" w:ascii="Times New Roman" w:hAnsi="Times New Roman" w:cs="Times New Roman"/>
          <w:b/>
        </w:rPr>
        <w:t>Department of Computer Science and Engineering</w:t>
      </w:r>
      <w:r>
        <w:rPr>
          <w:rFonts w:hint="default" w:ascii="Times New Roman" w:hAnsi="Times New Roman" w:cs="Times New Roman"/>
          <w:b/>
        </w:rPr>
        <w:br w:type="textWrapping"/>
      </w:r>
      <w:r>
        <w:rPr>
          <w:rFonts w:hint="default" w:ascii="Times New Roman" w:hAnsi="Times New Roman" w:cs="Times New Roman"/>
          <w:b/>
        </w:rPr>
        <w:t>(Artificial Intelligence and Machine Learning)</w:t>
      </w:r>
      <w:r>
        <w:rPr>
          <w:rFonts w:hint="default" w:ascii="Times New Roman" w:hAnsi="Times New Roman" w:cs="Times New Roman"/>
          <w:b/>
        </w:rPr>
        <w:br w:type="textWrapping"/>
      </w:r>
      <w:r>
        <w:rPr>
          <w:rFonts w:hint="default" w:ascii="Times New Roman" w:hAnsi="Times New Roman" w:cs="Times New Roman"/>
          <w:b/>
          <w:sz w:val="32"/>
          <w:szCs w:val="32"/>
        </w:rPr>
        <w:t>Prasad V Potluri Siddhartha Institute of Technology</w:t>
      </w:r>
      <w:r>
        <w:rPr>
          <w:rFonts w:hint="default" w:ascii="Times New Roman" w:hAnsi="Times New Roman" w:cs="Times New Roman"/>
          <w:b/>
        </w:rPr>
        <w:br w:type="textWrapping"/>
      </w:r>
      <w:r>
        <w:rPr>
          <w:rFonts w:hint="default" w:ascii="Times New Roman" w:hAnsi="Times New Roman" w:cs="Times New Roman"/>
          <w:b w:val="0"/>
          <w:bCs/>
        </w:rPr>
        <w:t>(Permanently affiliated to JNTU-Kakinada, Approved by AICTE)</w:t>
      </w:r>
    </w:p>
    <w:p w14:paraId="4675C3F9">
      <w:pPr>
        <w:jc w:val="center"/>
        <w:rPr>
          <w:rFonts w:hint="default" w:ascii="Times New Roman" w:hAnsi="Times New Roman" w:cs="Times New Roman"/>
        </w:rPr>
      </w:pPr>
      <w:r>
        <w:rPr>
          <w:rFonts w:hint="default" w:ascii="Times New Roman" w:hAnsi="Times New Roman" w:cs="Times New Roman"/>
          <w:b/>
        </w:rPr>
        <w:t>(An NBA &amp; NAAC A+ accredited and ISO 21001:2018 certified institute)</w:t>
      </w:r>
      <w:r>
        <w:rPr>
          <w:rFonts w:hint="default" w:ascii="Times New Roman" w:hAnsi="Times New Roman" w:cs="Times New Roman"/>
          <w:b/>
        </w:rPr>
        <w:br w:type="textWrapping"/>
      </w:r>
      <w:r>
        <w:rPr>
          <w:rFonts w:hint="default" w:ascii="Times New Roman" w:hAnsi="Times New Roman" w:cs="Times New Roman"/>
          <w:b/>
        </w:rPr>
        <w:t>Kanuru, Vijayawada-520 007</w:t>
      </w:r>
      <w:r>
        <w:rPr>
          <w:rFonts w:hint="default" w:ascii="Times New Roman" w:hAnsi="Times New Roman" w:cs="Times New Roman"/>
          <w:b/>
        </w:rPr>
        <w:br w:type="textWrapping"/>
      </w:r>
      <w:r>
        <w:rPr>
          <w:rFonts w:hint="default" w:ascii="Times New Roman" w:hAnsi="Times New Roman" w:cs="Times New Roman"/>
          <w:b/>
        </w:rPr>
        <w:t>2025-26</w:t>
      </w:r>
    </w:p>
    <w:p w14:paraId="31A9391F">
      <w:pPr>
        <w:widowControl/>
        <w:autoSpaceDE/>
        <w:autoSpaceDN/>
        <w:spacing w:after="168" w:line="259" w:lineRule="auto"/>
        <w:ind w:left="14"/>
        <w:jc w:val="both"/>
        <w:rPr>
          <w:rFonts w:eastAsia="Times New Roman" w:cs="Times New Roman"/>
          <w:b/>
          <w:sz w:val="40"/>
          <w:szCs w:val="32"/>
          <w:lang w:val="en-IN" w:eastAsia="en-GB"/>
        </w:rPr>
        <w:sectPr>
          <w:footerReference r:id="rId5" w:type="default"/>
          <w:pgSz w:w="11909" w:h="16834"/>
          <w:pgMar w:top="1080" w:right="1008" w:bottom="1195" w:left="1152" w:header="720" w:footer="720" w:gutter="0"/>
          <w:pgBorders>
            <w:top w:val="single" w:color="auto" w:sz="12" w:space="18"/>
            <w:left w:val="single" w:color="auto" w:sz="12" w:space="18"/>
            <w:bottom w:val="single" w:color="auto" w:sz="12" w:space="18"/>
            <w:right w:val="single" w:color="auto" w:sz="12" w:space="18"/>
          </w:pgBorders>
          <w:pgNumType w:fmt="upperRoman" w:start="1"/>
          <w:cols w:space="720" w:num="1"/>
          <w:docGrid w:linePitch="360" w:charSpace="0"/>
        </w:sectPr>
      </w:pPr>
    </w:p>
    <w:p w14:paraId="78B7A021">
      <w:pPr>
        <w:widowControl/>
        <w:autoSpaceDE/>
        <w:autoSpaceDN/>
        <w:spacing w:after="168" w:line="259" w:lineRule="auto"/>
        <w:ind w:left="14"/>
        <w:jc w:val="both"/>
        <w:rPr>
          <w:rFonts w:eastAsia="Times New Roman" w:cs="Times New Roman"/>
          <w:b/>
          <w:sz w:val="40"/>
          <w:szCs w:val="32"/>
          <w:lang w:val="en-IN" w:eastAsia="en-GB"/>
        </w:rPr>
      </w:pPr>
      <w:r>
        <w:rPr>
          <w:rFonts w:eastAsia="Times New Roman" w:cs="Times New Roman"/>
          <w:b/>
          <w:sz w:val="40"/>
          <w:szCs w:val="32"/>
          <w:lang w:val="en-IN" w:eastAsia="en-GB"/>
        </w:rPr>
        <w:t>Prasad</w:t>
      </w:r>
      <w:r>
        <w:rPr>
          <w:rFonts w:hint="default" w:eastAsia="Times New Roman" w:cs="Times New Roman"/>
          <w:b/>
          <w:sz w:val="40"/>
          <w:szCs w:val="32"/>
          <w:lang w:val="en-US" w:eastAsia="en-GB"/>
        </w:rPr>
        <w:t xml:space="preserve"> </w:t>
      </w:r>
      <w:r>
        <w:rPr>
          <w:rFonts w:eastAsia="Times New Roman" w:cs="Times New Roman"/>
          <w:b/>
          <w:sz w:val="40"/>
          <w:szCs w:val="32"/>
          <w:lang w:val="en-IN" w:eastAsia="en-GB"/>
        </w:rPr>
        <w:t>V</w:t>
      </w:r>
      <w:r>
        <w:rPr>
          <w:rFonts w:hint="default" w:eastAsia="Times New Roman" w:cs="Times New Roman"/>
          <w:b/>
          <w:sz w:val="40"/>
          <w:szCs w:val="32"/>
          <w:lang w:val="en-US" w:eastAsia="en-GB"/>
        </w:rPr>
        <w:t xml:space="preserve"> </w:t>
      </w:r>
      <w:r>
        <w:rPr>
          <w:rFonts w:eastAsia="Times New Roman" w:cs="Times New Roman"/>
          <w:b/>
          <w:sz w:val="40"/>
          <w:szCs w:val="32"/>
          <w:lang w:val="en-IN" w:eastAsia="en-GB"/>
        </w:rPr>
        <w:t>Potluri</w:t>
      </w:r>
      <w:r>
        <w:rPr>
          <w:rFonts w:hint="default" w:eastAsia="Times New Roman" w:cs="Times New Roman"/>
          <w:b/>
          <w:sz w:val="40"/>
          <w:szCs w:val="32"/>
          <w:lang w:val="en-US" w:eastAsia="en-GB"/>
        </w:rPr>
        <w:t xml:space="preserve"> </w:t>
      </w:r>
      <w:r>
        <w:rPr>
          <w:rFonts w:eastAsia="Times New Roman" w:cs="Times New Roman"/>
          <w:b/>
          <w:sz w:val="40"/>
          <w:szCs w:val="32"/>
          <w:lang w:val="en-IN" w:eastAsia="en-GB"/>
        </w:rPr>
        <w:t>Siddhartha</w:t>
      </w:r>
      <w:r>
        <w:rPr>
          <w:rFonts w:hint="default" w:eastAsia="Times New Roman" w:cs="Times New Roman"/>
          <w:b/>
          <w:sz w:val="40"/>
          <w:szCs w:val="32"/>
          <w:lang w:val="en-US" w:eastAsia="en-GB"/>
        </w:rPr>
        <w:t xml:space="preserve"> </w:t>
      </w:r>
      <w:r>
        <w:rPr>
          <w:rFonts w:eastAsia="Times New Roman" w:cs="Times New Roman"/>
          <w:b/>
          <w:sz w:val="40"/>
          <w:szCs w:val="32"/>
          <w:lang w:val="en-IN" w:eastAsia="en-GB"/>
        </w:rPr>
        <w:t>Institute</w:t>
      </w:r>
      <w:r>
        <w:rPr>
          <w:rFonts w:hint="default" w:eastAsia="Times New Roman" w:cs="Times New Roman"/>
          <w:b/>
          <w:sz w:val="40"/>
          <w:szCs w:val="32"/>
          <w:lang w:val="en-US" w:eastAsia="en-GB"/>
        </w:rPr>
        <w:t xml:space="preserve"> </w:t>
      </w:r>
      <w:r>
        <w:rPr>
          <w:rFonts w:eastAsia="Times New Roman" w:cs="Times New Roman"/>
          <w:b/>
          <w:sz w:val="40"/>
          <w:szCs w:val="32"/>
          <w:lang w:val="en-IN" w:eastAsia="en-GB"/>
        </w:rPr>
        <w:t>of</w:t>
      </w:r>
      <w:r>
        <w:rPr>
          <w:rFonts w:hint="default" w:eastAsia="Times New Roman" w:cs="Times New Roman"/>
          <w:b/>
          <w:sz w:val="40"/>
          <w:szCs w:val="32"/>
          <w:lang w:val="en-US" w:eastAsia="en-GB"/>
        </w:rPr>
        <w:t xml:space="preserve"> </w:t>
      </w:r>
      <w:r>
        <w:rPr>
          <w:rFonts w:eastAsia="Times New Roman" w:cs="Times New Roman"/>
          <w:b/>
          <w:sz w:val="40"/>
          <w:szCs w:val="32"/>
          <w:lang w:val="en-IN" w:eastAsia="en-GB"/>
        </w:rPr>
        <w:t>Technology</w:t>
      </w:r>
    </w:p>
    <w:p w14:paraId="576911C4">
      <w:pPr>
        <w:widowControl/>
        <w:autoSpaceDE/>
        <w:autoSpaceDN/>
        <w:spacing w:before="161" w:after="0" w:line="360" w:lineRule="auto"/>
        <w:ind w:left="144" w:hanging="4"/>
        <w:jc w:val="center"/>
        <w:rPr>
          <w:rFonts w:eastAsia="Times New Roman" w:cs="Times New Roman"/>
          <w:sz w:val="28"/>
          <w:szCs w:val="24"/>
          <w:lang w:val="en-IN" w:eastAsia="en-GB"/>
        </w:rPr>
      </w:pPr>
      <w:r>
        <w:rPr>
          <w:rFonts w:eastAsia="Times New Roman" w:cs="Times New Roman"/>
          <w:sz w:val="28"/>
          <w:szCs w:val="24"/>
          <w:lang w:val="en-IN" w:eastAsia="en-GB"/>
        </w:rPr>
        <w:t xml:space="preserve">(Permanently affiliated to JNTU : Kakinada, Approved by AICTE) </w:t>
      </w:r>
    </w:p>
    <w:p w14:paraId="3B8F04BB">
      <w:pPr>
        <w:widowControl/>
        <w:autoSpaceDE/>
        <w:autoSpaceDN/>
        <w:spacing w:before="161" w:after="0" w:line="360" w:lineRule="auto"/>
        <w:ind w:left="144" w:hanging="4"/>
        <w:jc w:val="center"/>
        <w:rPr>
          <w:rFonts w:eastAsia="Times New Roman" w:cs="Times New Roman"/>
          <w:sz w:val="28"/>
          <w:szCs w:val="24"/>
          <w:lang w:val="en-IN" w:eastAsia="en-GB"/>
        </w:rPr>
      </w:pPr>
      <w:r>
        <w:rPr>
          <w:rFonts w:eastAsia="Times New Roman" w:cs="Times New Roman"/>
          <w:sz w:val="28"/>
          <w:szCs w:val="24"/>
          <w:lang w:val="en-IN" w:eastAsia="en-GB"/>
        </w:rPr>
        <w:t>(An</w:t>
      </w:r>
      <w:r>
        <w:rPr>
          <w:rFonts w:eastAsia="Times New Roman" w:cs="Times New Roman"/>
          <w:spacing w:val="-4"/>
          <w:sz w:val="28"/>
          <w:szCs w:val="24"/>
          <w:lang w:val="en-IN" w:eastAsia="en-GB"/>
        </w:rPr>
        <w:t xml:space="preserve"> </w:t>
      </w:r>
      <w:r>
        <w:rPr>
          <w:rFonts w:eastAsia="Times New Roman" w:cs="Times New Roman"/>
          <w:sz w:val="28"/>
          <w:szCs w:val="24"/>
          <w:lang w:val="en-IN" w:eastAsia="en-GB"/>
        </w:rPr>
        <w:t>NBA</w:t>
      </w:r>
      <w:r>
        <w:rPr>
          <w:rFonts w:eastAsia="Times New Roman" w:cs="Times New Roman"/>
          <w:spacing w:val="-4"/>
          <w:sz w:val="28"/>
          <w:szCs w:val="24"/>
          <w:lang w:val="en-IN" w:eastAsia="en-GB"/>
        </w:rPr>
        <w:t xml:space="preserve"> </w:t>
      </w:r>
      <w:r>
        <w:rPr>
          <w:rFonts w:eastAsia="Times New Roman" w:cs="Times New Roman"/>
          <w:sz w:val="28"/>
          <w:szCs w:val="24"/>
          <w:lang w:val="en-IN" w:eastAsia="en-GB"/>
        </w:rPr>
        <w:t>&amp;</w:t>
      </w:r>
      <w:r>
        <w:rPr>
          <w:rFonts w:eastAsia="Times New Roman" w:cs="Times New Roman"/>
          <w:spacing w:val="-8"/>
          <w:sz w:val="28"/>
          <w:szCs w:val="24"/>
          <w:lang w:val="en-IN" w:eastAsia="en-GB"/>
        </w:rPr>
        <w:t xml:space="preserve"> </w:t>
      </w:r>
      <w:r>
        <w:rPr>
          <w:rFonts w:eastAsia="Times New Roman" w:cs="Times New Roman"/>
          <w:sz w:val="28"/>
          <w:szCs w:val="24"/>
          <w:lang w:val="en-IN" w:eastAsia="en-GB"/>
        </w:rPr>
        <w:t>NAAC</w:t>
      </w:r>
      <w:r>
        <w:rPr>
          <w:rFonts w:eastAsia="Times New Roman" w:cs="Times New Roman"/>
          <w:spacing w:val="-5"/>
          <w:sz w:val="28"/>
          <w:szCs w:val="24"/>
          <w:lang w:val="en-IN" w:eastAsia="en-GB"/>
        </w:rPr>
        <w:t xml:space="preserve"> </w:t>
      </w:r>
      <w:r>
        <w:rPr>
          <w:rFonts w:eastAsia="Times New Roman" w:cs="Times New Roman"/>
          <w:sz w:val="28"/>
          <w:szCs w:val="24"/>
          <w:lang w:val="en-IN" w:eastAsia="en-GB"/>
        </w:rPr>
        <w:t>accredited</w:t>
      </w:r>
      <w:r>
        <w:rPr>
          <w:rFonts w:eastAsia="Times New Roman" w:cs="Times New Roman"/>
          <w:spacing w:val="-6"/>
          <w:sz w:val="28"/>
          <w:szCs w:val="24"/>
          <w:lang w:val="en-IN" w:eastAsia="en-GB"/>
        </w:rPr>
        <w:t xml:space="preserve"> </w:t>
      </w:r>
      <w:r>
        <w:rPr>
          <w:rFonts w:eastAsia="Times New Roman" w:cs="Times New Roman"/>
          <w:sz w:val="28"/>
          <w:szCs w:val="24"/>
          <w:lang w:val="en-IN" w:eastAsia="en-GB"/>
        </w:rPr>
        <w:t>and</w:t>
      </w:r>
      <w:r>
        <w:rPr>
          <w:rFonts w:eastAsia="Times New Roman" w:cs="Times New Roman"/>
          <w:spacing w:val="-4"/>
          <w:sz w:val="28"/>
          <w:szCs w:val="24"/>
          <w:lang w:val="en-IN" w:eastAsia="en-GB"/>
        </w:rPr>
        <w:t xml:space="preserve"> </w:t>
      </w:r>
      <w:r>
        <w:rPr>
          <w:rFonts w:eastAsia="Times New Roman" w:cs="Times New Roman"/>
          <w:sz w:val="28"/>
          <w:szCs w:val="24"/>
          <w:lang w:val="en-IN" w:eastAsia="en-GB"/>
        </w:rPr>
        <w:t>ISO</w:t>
      </w:r>
      <w:r>
        <w:rPr>
          <w:rFonts w:eastAsia="Times New Roman" w:cs="Times New Roman"/>
          <w:spacing w:val="-4"/>
          <w:sz w:val="28"/>
          <w:szCs w:val="24"/>
          <w:lang w:val="en-IN" w:eastAsia="en-GB"/>
        </w:rPr>
        <w:t xml:space="preserve"> </w:t>
      </w:r>
      <w:r>
        <w:rPr>
          <w:rFonts w:eastAsia="Times New Roman" w:cs="Times New Roman"/>
          <w:sz w:val="28"/>
          <w:szCs w:val="24"/>
          <w:lang w:val="en-IN" w:eastAsia="en-GB"/>
        </w:rPr>
        <w:t>21001:2018 certified</w:t>
      </w:r>
      <w:r>
        <w:rPr>
          <w:rFonts w:eastAsia="Times New Roman" w:cs="Times New Roman"/>
          <w:spacing w:val="-4"/>
          <w:sz w:val="28"/>
          <w:szCs w:val="24"/>
          <w:lang w:val="en-IN" w:eastAsia="en-GB"/>
        </w:rPr>
        <w:t xml:space="preserve"> </w:t>
      </w:r>
      <w:r>
        <w:rPr>
          <w:rFonts w:eastAsia="Times New Roman" w:cs="Times New Roman"/>
          <w:sz w:val="28"/>
          <w:szCs w:val="24"/>
          <w:lang w:val="en-IN" w:eastAsia="en-GB"/>
        </w:rPr>
        <w:t xml:space="preserve">institute) </w:t>
      </w:r>
    </w:p>
    <w:p w14:paraId="209A1FE1">
      <w:pPr>
        <w:widowControl/>
        <w:autoSpaceDE/>
        <w:autoSpaceDN/>
        <w:spacing w:before="161" w:after="0" w:line="360" w:lineRule="auto"/>
        <w:ind w:left="144" w:hanging="4"/>
        <w:jc w:val="center"/>
        <w:rPr>
          <w:rFonts w:eastAsia="Times New Roman" w:cs="Times New Roman"/>
          <w:b/>
          <w:sz w:val="28"/>
          <w:szCs w:val="24"/>
          <w:lang w:val="en-IN" w:eastAsia="en-GB"/>
        </w:rPr>
      </w:pPr>
      <w:r>
        <w:rPr>
          <w:rFonts w:eastAsia="Times New Roman" w:cs="Times New Roman"/>
          <w:b/>
          <w:sz w:val="28"/>
          <w:szCs w:val="24"/>
          <w:lang w:val="en-IN" w:eastAsia="en-GB"/>
        </w:rPr>
        <w:t>Kanuru, Vijayawada – 520007</w:t>
      </w:r>
    </w:p>
    <w:p w14:paraId="2E4A35B8">
      <w:pPr>
        <w:jc w:val="center"/>
        <w:rPr>
          <w:rFonts w:hint="default" w:ascii="Times New Roman" w:hAnsi="Times New Roman" w:cs="Times New Roman"/>
          <w:b/>
          <w:sz w:val="28"/>
        </w:rPr>
      </w:pPr>
      <w:r>
        <w:rPr>
          <w:sz w:val="20"/>
          <w:lang w:val="en-US" w:eastAsia="en-US"/>
        </w:rPr>
        <w:drawing>
          <wp:inline distT="0" distB="0" distL="0" distR="0">
            <wp:extent cx="1524000" cy="1885950"/>
            <wp:effectExtent l="0" t="0" r="0" b="3810"/>
            <wp:docPr id="7" name="Image 3" descr="PRASAD V. POTLURI SIDDHARTHA INSTITUTE OF TECHNOLOGY (PVPSIT ..."/>
            <wp:cNvGraphicFramePr/>
            <a:graphic xmlns:a="http://schemas.openxmlformats.org/drawingml/2006/main">
              <a:graphicData uri="http://schemas.openxmlformats.org/drawingml/2006/picture">
                <pic:pic xmlns:pic="http://schemas.openxmlformats.org/drawingml/2006/picture">
                  <pic:nvPicPr>
                    <pic:cNvPr id="7" name="Image 3" descr="PRASAD V. POTLURI SIDDHARTHA INSTITUTE OF TECHNOLOGY (PVPSIT ..."/>
                    <pic:cNvPicPr/>
                  </pic:nvPicPr>
                  <pic:blipFill>
                    <a:blip r:embed="rId10" cstate="print"/>
                    <a:stretch>
                      <a:fillRect/>
                    </a:stretch>
                  </pic:blipFill>
                  <pic:spPr>
                    <a:xfrm>
                      <a:off x="0" y="0"/>
                      <a:ext cx="1524616" cy="1885950"/>
                    </a:xfrm>
                    <a:prstGeom prst="rect">
                      <a:avLst/>
                    </a:prstGeom>
                  </pic:spPr>
                </pic:pic>
              </a:graphicData>
            </a:graphic>
          </wp:inline>
        </w:drawing>
      </w:r>
    </w:p>
    <w:p w14:paraId="5EE12C90">
      <w:pPr>
        <w:jc w:val="center"/>
        <w:rPr>
          <w:rFonts w:hint="default" w:ascii="Times New Roman" w:hAnsi="Times New Roman" w:cs="Times New Roman"/>
        </w:rPr>
      </w:pPr>
      <w:r>
        <w:rPr>
          <w:rFonts w:hint="default" w:ascii="Times New Roman" w:hAnsi="Times New Roman" w:cs="Times New Roman"/>
          <w:b/>
          <w:sz w:val="28"/>
        </w:rPr>
        <w:t>CERTIFICATE</w:t>
      </w:r>
    </w:p>
    <w:p w14:paraId="1365C35A">
      <w:pPr>
        <w:rPr>
          <w:rFonts w:hint="default" w:ascii="Times New Roman" w:hAnsi="Times New Roman" w:cs="Times New Roman"/>
        </w:rPr>
      </w:pPr>
    </w:p>
    <w:p w14:paraId="40D483A7">
      <w:pPr>
        <w:jc w:val="both"/>
        <w:rPr>
          <w:rFonts w:hint="default" w:ascii="Times New Roman" w:hAnsi="Times New Roman" w:cs="Times New Roman"/>
        </w:rPr>
      </w:pPr>
      <w:r>
        <w:rPr>
          <w:rFonts w:hint="default" w:ascii="Times New Roman" w:hAnsi="Times New Roman" w:cs="Times New Roman"/>
        </w:rPr>
        <w:t xml:space="preserve">This is to certify that the project report entitled </w:t>
      </w:r>
      <w:r>
        <w:rPr>
          <w:rFonts w:hint="default" w:ascii="Times New Roman" w:hAnsi="Times New Roman" w:cs="Times New Roman"/>
          <w:b/>
          <w:bCs/>
        </w:rPr>
        <w:t>“Guava Leaf Disease Detection and Severity Estimation Using MobileNetV2 and ABIM”</w:t>
      </w:r>
      <w:r>
        <w:rPr>
          <w:rFonts w:hint="default" w:ascii="Times New Roman" w:hAnsi="Times New Roman" w:cs="Times New Roman"/>
        </w:rPr>
        <w:t xml:space="preserve"> that is being submitted by</w:t>
      </w:r>
      <w:r>
        <w:rPr>
          <w:rFonts w:hint="default" w:ascii="Times New Roman" w:hAnsi="Times New Roman" w:cs="Times New Roman"/>
          <w:b/>
          <w:bCs/>
        </w:rPr>
        <w:t xml:space="preserve"> </w:t>
      </w:r>
      <w:r>
        <w:rPr>
          <w:rFonts w:hint="default" w:cs="Times New Roman"/>
          <w:b/>
          <w:bCs/>
          <w:lang w:val="en-US"/>
        </w:rPr>
        <w:t>K Ramya Pujitha (22501A4227)</w:t>
      </w:r>
      <w:r>
        <w:rPr>
          <w:rFonts w:hint="default" w:ascii="Times New Roman" w:hAnsi="Times New Roman" w:cs="Times New Roman"/>
          <w:b/>
          <w:bCs/>
        </w:rPr>
        <w:t xml:space="preserve">, </w:t>
      </w:r>
      <w:r>
        <w:rPr>
          <w:rFonts w:hint="default" w:cs="Times New Roman"/>
          <w:b/>
          <w:bCs/>
          <w:lang w:val="en-US"/>
        </w:rPr>
        <w:t>P Revanth Kumar (22501A4243)</w:t>
      </w:r>
      <w:r>
        <w:rPr>
          <w:rFonts w:hint="default" w:ascii="Times New Roman" w:hAnsi="Times New Roman" w:cs="Times New Roman"/>
          <w:b/>
          <w:bCs/>
        </w:rPr>
        <w:t xml:space="preserve">, </w:t>
      </w:r>
      <w:r>
        <w:rPr>
          <w:rFonts w:hint="default" w:cs="Times New Roman"/>
          <w:b/>
          <w:bCs/>
          <w:lang w:val="en-US"/>
        </w:rPr>
        <w:t>J S Andrew Prince (22501A4220)</w:t>
      </w:r>
      <w:r>
        <w:rPr>
          <w:rFonts w:hint="default" w:ascii="Times New Roman" w:hAnsi="Times New Roman" w:cs="Times New Roman"/>
          <w:b/>
          <w:bCs/>
        </w:rPr>
        <w:t xml:space="preserve"> </w:t>
      </w:r>
      <w:r>
        <w:rPr>
          <w:rFonts w:hint="default" w:ascii="Times New Roman" w:hAnsi="Times New Roman" w:cs="Times New Roman"/>
        </w:rPr>
        <w:t>in partial fulfillment for the award of the Degree of Bachelor of Technology in Computer Science and Engineering (Artificial Intelligence and Machine Learning) during the academic year 2025-26.</w:t>
      </w:r>
    </w:p>
    <w:p w14:paraId="16668A4F">
      <w:pPr>
        <w:jc w:val="distribute"/>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Signature of the guide                               </w:t>
      </w:r>
      <w:r>
        <w:rPr>
          <w:rFonts w:hint="default" w:cs="Times New Roman"/>
          <w:lang w:val="en-US"/>
        </w:rPr>
        <w:t xml:space="preserve">                                         </w:t>
      </w:r>
      <w:r>
        <w:rPr>
          <w:rFonts w:hint="default" w:ascii="Times New Roman" w:hAnsi="Times New Roman" w:cs="Times New Roman"/>
        </w:rPr>
        <w:t>Signature of the HOD</w:t>
      </w:r>
      <w:r>
        <w:rPr>
          <w:rFonts w:hint="default" w:cs="Times New Roman"/>
          <w:lang w:val="en-US"/>
        </w:rPr>
        <w:t xml:space="preserve">     </w:t>
      </w:r>
      <w:r>
        <w:rPr>
          <w:rFonts w:hint="default" w:cs="Times New Roman"/>
          <w:b/>
          <w:bCs/>
          <w:lang w:val="en-US"/>
        </w:rPr>
        <w:t xml:space="preserve">      </w:t>
      </w:r>
      <w:r>
        <w:rPr>
          <w:rFonts w:hint="default" w:cs="Times New Roman"/>
          <w:b/>
          <w:bCs/>
          <w:lang w:val="en-US"/>
        </w:rPr>
        <w:t xml:space="preserve">Mrs.G. </w:t>
      </w:r>
      <w:r>
        <w:rPr>
          <w:rFonts w:hint="default" w:cs="Times New Roman"/>
          <w:b/>
          <w:bCs/>
          <w:lang w:val="en-US"/>
        </w:rPr>
        <w:t>Pavani</w:t>
      </w:r>
      <w:r>
        <w:rPr>
          <w:rFonts w:hint="default" w:ascii="Times New Roman" w:hAnsi="Times New Roman" w:cs="Times New Roman"/>
          <w:b/>
          <w:bCs/>
        </w:rPr>
        <w:t xml:space="preserve"> </w:t>
      </w:r>
      <w:r>
        <w:rPr>
          <w:rFonts w:hint="default" w:ascii="Times New Roman" w:hAnsi="Times New Roman" w:cs="Times New Roman"/>
        </w:rPr>
        <w:t xml:space="preserve">                                </w:t>
      </w:r>
      <w:r>
        <w:rPr>
          <w:rFonts w:hint="default" w:cs="Times New Roman"/>
          <w:lang w:val="en-US"/>
        </w:rPr>
        <w:t xml:space="preserve">                                                 </w:t>
      </w:r>
      <w:r>
        <w:rPr>
          <w:rFonts w:hint="default" w:cs="Times New Roman"/>
          <w:b/>
          <w:bCs/>
          <w:lang w:val="en-US"/>
        </w:rPr>
        <w:t xml:space="preserve"> </w:t>
      </w:r>
      <w:r>
        <w:rPr>
          <w:rFonts w:hint="default" w:ascii="Times New Roman" w:hAnsi="Times New Roman" w:cs="Times New Roman"/>
          <w:b/>
          <w:bCs/>
        </w:rPr>
        <w:t>Dr. B. Janakiramaiah</w:t>
      </w:r>
      <w:r>
        <w:rPr>
          <w:rFonts w:hint="default" w:ascii="Times New Roman" w:hAnsi="Times New Roman" w:cs="Times New Roman"/>
        </w:rPr>
        <w:br w:type="textWrapping"/>
      </w:r>
      <w:r>
        <w:rPr>
          <w:rFonts w:hint="default" w:ascii="Times New Roman" w:hAnsi="Times New Roman" w:cs="Times New Roman"/>
        </w:rPr>
        <w:t xml:space="preserve">Assistant Professor                                   </w:t>
      </w:r>
      <w:r>
        <w:rPr>
          <w:rFonts w:hint="default" w:cs="Times New Roman"/>
          <w:lang w:val="en-US"/>
        </w:rPr>
        <w:t xml:space="preserve">                                          </w:t>
      </w:r>
      <w:r>
        <w:rPr>
          <w:rFonts w:hint="default" w:ascii="Times New Roman" w:hAnsi="Times New Roman" w:cs="Times New Roman"/>
        </w:rPr>
        <w:t>Professor and Head</w:t>
      </w:r>
    </w:p>
    <w:p w14:paraId="203D1088">
      <w:pPr>
        <w:jc w:val="center"/>
        <w:rPr>
          <w:rFonts w:hint="default" w:ascii="Times New Roman" w:hAnsi="Times New Roman" w:cs="Times New Roman"/>
        </w:rPr>
      </w:pPr>
    </w:p>
    <w:p w14:paraId="1DAE4F4B">
      <w:pPr>
        <w:jc w:val="center"/>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b/>
          <w:bCs/>
        </w:rPr>
        <w:br w:type="textWrapping"/>
      </w:r>
      <w:r>
        <w:rPr>
          <w:rFonts w:hint="default" w:ascii="Times New Roman" w:hAnsi="Times New Roman" w:cs="Times New Roman"/>
          <w:b/>
          <w:bCs/>
        </w:rPr>
        <w:t>SIGNATURE OF THE EXTERNAL EXAMINER</w:t>
      </w:r>
    </w:p>
    <w:p w14:paraId="040AB499">
      <w:pPr>
        <w:rPr>
          <w:rFonts w:hint="default" w:ascii="Times New Roman" w:hAnsi="Times New Roman" w:cs="Times New Roman"/>
        </w:rPr>
      </w:pPr>
      <w:r>
        <w:rPr>
          <w:rFonts w:hint="default" w:ascii="Times New Roman" w:hAnsi="Times New Roman" w:cs="Times New Roman"/>
        </w:rPr>
        <w:br w:type="page"/>
      </w:r>
    </w:p>
    <w:p w14:paraId="62F8D44F">
      <w:pPr>
        <w:jc w:val="center"/>
        <w:rPr>
          <w:rFonts w:hint="default" w:ascii="Times New Roman" w:hAnsi="Times New Roman" w:cs="Times New Roman"/>
        </w:rPr>
      </w:pPr>
      <w:r>
        <w:rPr>
          <w:rFonts w:hint="default" w:ascii="Times New Roman" w:hAnsi="Times New Roman" w:cs="Times New Roman"/>
          <w:b/>
          <w:sz w:val="28"/>
        </w:rPr>
        <w:t>DECLARATION</w:t>
      </w:r>
    </w:p>
    <w:p w14:paraId="4C35109B">
      <w:pPr>
        <w:rPr>
          <w:rFonts w:hint="default" w:ascii="Times New Roman" w:hAnsi="Times New Roman" w:cs="Times New Roman"/>
        </w:rPr>
      </w:pPr>
    </w:p>
    <w:p w14:paraId="06B52C63">
      <w:pPr>
        <w:jc w:val="both"/>
        <w:rPr>
          <w:rFonts w:hint="default" w:ascii="Times New Roman" w:hAnsi="Times New Roman" w:cs="Times New Roman"/>
        </w:rPr>
      </w:pPr>
      <w:r>
        <w:rPr>
          <w:rFonts w:hint="default" w:ascii="Times New Roman" w:hAnsi="Times New Roman" w:cs="Times New Roman"/>
        </w:rPr>
        <w:t xml:space="preserve">We declare that project work entitled </w:t>
      </w:r>
      <w:r>
        <w:rPr>
          <w:rFonts w:hint="default" w:ascii="Times New Roman" w:hAnsi="Times New Roman" w:cs="Times New Roman"/>
          <w:b/>
          <w:bCs/>
        </w:rPr>
        <w:t>“Guava Leaf Disease Detection and Severity Estimation Using MobileNetV2 and ABIM”</w:t>
      </w:r>
      <w:r>
        <w:rPr>
          <w:rFonts w:hint="default" w:ascii="Times New Roman" w:hAnsi="Times New Roman" w:cs="Times New Roman"/>
        </w:rPr>
        <w:t xml:space="preserve"> is composed by ourselves, that the work contained herein is our own except where explicitly stated otherwise in the text, and that this work has not been submitted for any other degree or professional qualification except as specified.</w:t>
      </w:r>
    </w:p>
    <w:p w14:paraId="0EDFC080">
      <w:pPr>
        <w:jc w:val="right"/>
        <w:rPr>
          <w:rFonts w:hint="default" w:ascii="Times New Roman" w:hAnsi="Times New Roman" w:cs="Times New Roman"/>
          <w:b/>
          <w:bCs/>
          <w:lang w:val="en-US"/>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 xml:space="preserve">                                                                                </w:t>
      </w:r>
      <w:r>
        <w:rPr>
          <w:rFonts w:hint="default" w:ascii="Times New Roman" w:hAnsi="Times New Roman" w:cs="Times New Roman"/>
          <w:b/>
          <w:bCs/>
        </w:rPr>
        <w:t xml:space="preserve"> </w:t>
      </w:r>
      <w:r>
        <w:rPr>
          <w:rFonts w:hint="default" w:cs="Times New Roman"/>
          <w:b/>
          <w:bCs/>
          <w:lang w:val="en-US"/>
        </w:rPr>
        <w:t>K Ramya Pujitha (22501A4227)</w:t>
      </w:r>
    </w:p>
    <w:p w14:paraId="4405F4B7">
      <w:pPr>
        <w:jc w:val="right"/>
        <w:rPr>
          <w:rFonts w:hint="default" w:ascii="Times New Roman" w:hAnsi="Times New Roman" w:cs="Times New Roman"/>
          <w:b/>
          <w:bCs/>
          <w:lang w:val="en-US"/>
        </w:rPr>
      </w:pPr>
      <w:r>
        <w:rPr>
          <w:rFonts w:hint="default" w:ascii="Times New Roman" w:hAnsi="Times New Roman" w:cs="Times New Roman"/>
          <w:b/>
          <w:bCs/>
        </w:rPr>
        <w:t xml:space="preserve">                                                                                 </w:t>
      </w:r>
      <w:r>
        <w:rPr>
          <w:rFonts w:hint="default" w:cs="Times New Roman"/>
          <w:b/>
          <w:bCs/>
          <w:lang w:val="en-US"/>
        </w:rPr>
        <w:t>P Revanth Kumar (22501A4243)</w:t>
      </w:r>
    </w:p>
    <w:p w14:paraId="1B5E91FC">
      <w:pPr>
        <w:jc w:val="right"/>
        <w:rPr>
          <w:rFonts w:hint="default" w:ascii="Times New Roman" w:hAnsi="Times New Roman" w:cs="Times New Roman"/>
          <w:b/>
          <w:bCs/>
          <w:lang w:val="en-US"/>
        </w:rPr>
      </w:pPr>
      <w:r>
        <w:rPr>
          <w:rFonts w:hint="default" w:ascii="Times New Roman" w:hAnsi="Times New Roman" w:cs="Times New Roman"/>
          <w:b/>
          <w:bCs/>
        </w:rPr>
        <w:t xml:space="preserve">                                                                                 </w:t>
      </w:r>
      <w:r>
        <w:rPr>
          <w:rFonts w:hint="default" w:cs="Times New Roman"/>
          <w:b/>
          <w:bCs/>
          <w:lang w:val="en-US"/>
        </w:rPr>
        <w:t>J S Andrew Prince (22501A4220)</w:t>
      </w:r>
    </w:p>
    <w:p w14:paraId="53CA4371">
      <w:pPr>
        <w:rPr>
          <w:rFonts w:hint="default" w:ascii="Times New Roman" w:hAnsi="Times New Roman" w:cs="Times New Roman"/>
        </w:rPr>
      </w:pPr>
      <w:r>
        <w:rPr>
          <w:rFonts w:hint="default" w:ascii="Times New Roman" w:hAnsi="Times New Roman" w:cs="Times New Roman"/>
        </w:rPr>
        <w:br w:type="page"/>
      </w:r>
    </w:p>
    <w:p w14:paraId="41976E26">
      <w:pPr>
        <w:jc w:val="center"/>
        <w:rPr>
          <w:rFonts w:hint="default" w:ascii="Times New Roman" w:hAnsi="Times New Roman" w:cs="Times New Roman"/>
          <w:sz w:val="32"/>
          <w:szCs w:val="32"/>
        </w:rPr>
      </w:pPr>
      <w:r>
        <w:rPr>
          <w:rFonts w:hint="default" w:ascii="Times New Roman" w:hAnsi="Times New Roman" w:cs="Times New Roman"/>
          <w:b/>
          <w:sz w:val="32"/>
          <w:szCs w:val="32"/>
        </w:rPr>
        <w:t>ACKNOWLEDGEMENT</w:t>
      </w:r>
    </w:p>
    <w:p w14:paraId="63511457">
      <w:pPr>
        <w:rPr>
          <w:rFonts w:hint="default" w:ascii="Times New Roman" w:hAnsi="Times New Roman" w:cs="Times New Roman"/>
        </w:rPr>
      </w:pPr>
    </w:p>
    <w:p w14:paraId="416E1241">
      <w:pPr>
        <w:jc w:val="both"/>
        <w:rPr>
          <w:rFonts w:hint="default" w:ascii="Times New Roman" w:hAnsi="Times New Roman" w:cs="Times New Roman"/>
        </w:rPr>
      </w:pPr>
      <w:r>
        <w:rPr>
          <w:rFonts w:hint="default" w:ascii="Times New Roman" w:hAnsi="Times New Roman" w:cs="Times New Roman"/>
        </w:rPr>
        <w:t>We sincerely express our heartfelt gratitude to all the distinguished individuals who have guided and supported us in the successful completion of this work.</w:t>
      </w:r>
    </w:p>
    <w:p w14:paraId="5223FBA9">
      <w:pPr>
        <w:jc w:val="both"/>
        <w:rPr>
          <w:rFonts w:hint="default" w:ascii="Times New Roman" w:hAnsi="Times New Roman" w:cs="Times New Roman"/>
        </w:rPr>
      </w:pPr>
      <w:r>
        <w:rPr>
          <w:rFonts w:hint="default" w:ascii="Times New Roman" w:hAnsi="Times New Roman" w:cs="Times New Roman"/>
        </w:rPr>
        <w:t xml:space="preserve">We are deeply indebted to our respected guide, </w:t>
      </w:r>
      <w:r>
        <w:rPr>
          <w:rFonts w:hint="default" w:cs="Times New Roman"/>
          <w:b/>
          <w:bCs/>
          <w:lang w:val="en-US"/>
        </w:rPr>
        <w:t>Mrs. G. Pavani</w:t>
      </w:r>
      <w:r>
        <w:rPr>
          <w:rFonts w:hint="default" w:ascii="Times New Roman" w:hAnsi="Times New Roman" w:cs="Times New Roman"/>
          <w:b/>
          <w:bCs/>
        </w:rPr>
        <w:t>, M.Tech., Assistant Professor, Department of Computer Science and Engineering (Artificial Intelligence and Machine Learning),</w:t>
      </w:r>
      <w:r>
        <w:rPr>
          <w:rFonts w:hint="default" w:ascii="Times New Roman" w:hAnsi="Times New Roman" w:cs="Times New Roman"/>
        </w:rPr>
        <w:t xml:space="preserve"> for her invaluable guidance, constant encouragement, insightful suggestions, and continuous support throughout the project. Her motivation and supervision played a crucial role in shaping this work from inception to completion.</w:t>
      </w:r>
    </w:p>
    <w:p w14:paraId="2AADFA7C">
      <w:pPr>
        <w:jc w:val="both"/>
        <w:rPr>
          <w:rFonts w:hint="default" w:ascii="Times New Roman" w:hAnsi="Times New Roman" w:cs="Times New Roman"/>
        </w:rPr>
      </w:pPr>
      <w:r>
        <w:rPr>
          <w:rFonts w:hint="default" w:ascii="Times New Roman" w:hAnsi="Times New Roman" w:cs="Times New Roman"/>
        </w:rPr>
        <w:t>We extend our sincere thanks to</w:t>
      </w:r>
      <w:r>
        <w:rPr>
          <w:rFonts w:hint="default" w:ascii="Times New Roman" w:hAnsi="Times New Roman" w:cs="Times New Roman"/>
          <w:b/>
          <w:bCs/>
        </w:rPr>
        <w:t xml:space="preserve"> Dr. B. Janakiramaiah, Professor and Head of the Department, </w:t>
      </w:r>
      <w:r>
        <w:rPr>
          <w:rFonts w:hint="default" w:ascii="Times New Roman" w:hAnsi="Times New Roman" w:cs="Times New Roman"/>
        </w:rPr>
        <w:t>for his cooperation and for providing the necessary facilities and resources required for the successful execution of this project.</w:t>
      </w:r>
    </w:p>
    <w:p w14:paraId="201D46D3">
      <w:pPr>
        <w:jc w:val="both"/>
        <w:rPr>
          <w:rFonts w:hint="default" w:ascii="Times New Roman" w:hAnsi="Times New Roman" w:cs="Times New Roman"/>
        </w:rPr>
      </w:pPr>
      <w:r>
        <w:rPr>
          <w:rFonts w:hint="default" w:ascii="Times New Roman" w:hAnsi="Times New Roman" w:cs="Times New Roman"/>
        </w:rPr>
        <w:t xml:space="preserve">We are also grateful to our respected Principal, </w:t>
      </w:r>
      <w:r>
        <w:rPr>
          <w:rFonts w:hint="default" w:ascii="Times New Roman" w:hAnsi="Times New Roman" w:cs="Times New Roman"/>
          <w:b/>
          <w:bCs/>
        </w:rPr>
        <w:t xml:space="preserve">Dr. K. Sivaji Babu, </w:t>
      </w:r>
      <w:r>
        <w:rPr>
          <w:rFonts w:hint="default" w:ascii="Times New Roman" w:hAnsi="Times New Roman" w:cs="Times New Roman"/>
        </w:rPr>
        <w:t>for providing the institutional support, online resources, and infrastructure that enabled us to carry out this work effectively.</w:t>
      </w:r>
    </w:p>
    <w:p w14:paraId="0518AE96">
      <w:pPr>
        <w:jc w:val="both"/>
        <w:rPr>
          <w:rFonts w:hint="default" w:ascii="Times New Roman" w:hAnsi="Times New Roman" w:cs="Times New Roman"/>
        </w:rPr>
      </w:pPr>
      <w:r>
        <w:rPr>
          <w:rFonts w:hint="default" w:ascii="Times New Roman" w:hAnsi="Times New Roman" w:cs="Times New Roman"/>
        </w:rPr>
        <w:t>We would like to express our sincere appreciation to all the teaching and non-teaching staff of the department for their support, encouragement, and cooperation.</w:t>
      </w:r>
    </w:p>
    <w:p w14:paraId="0A7BD157">
      <w:pPr>
        <w:jc w:val="both"/>
        <w:rPr>
          <w:rFonts w:hint="default" w:ascii="Times New Roman" w:hAnsi="Times New Roman" w:cs="Times New Roman"/>
        </w:rPr>
      </w:pPr>
      <w:r>
        <w:rPr>
          <w:rFonts w:hint="default" w:ascii="Times New Roman" w:hAnsi="Times New Roman" w:cs="Times New Roman"/>
        </w:rPr>
        <w:t>Finally, we extend our heartfelt thanks to our parents and well-wishers for their constant encouragement, understanding, and moral support, which helped us complete this project successfully.</w:t>
      </w:r>
    </w:p>
    <w:p w14:paraId="088BFC1F">
      <w:pPr>
        <w:jc w:val="right"/>
        <w:rPr>
          <w:rFonts w:hint="default" w:ascii="Times New Roman" w:hAnsi="Times New Roman" w:cs="Times New Roman"/>
          <w:b/>
          <w:bCs/>
          <w:lang w:val="en-US"/>
        </w:rPr>
      </w:pPr>
      <w:r>
        <w:rPr>
          <w:rFonts w:hint="default" w:ascii="Times New Roman" w:hAnsi="Times New Roman" w:cs="Times New Roman"/>
        </w:rPr>
        <w:br w:type="textWrapping"/>
      </w:r>
      <w:r>
        <w:rPr>
          <w:rFonts w:hint="default" w:ascii="Times New Roman" w:hAnsi="Times New Roman" w:cs="Times New Roman"/>
        </w:rPr>
        <w:br w:type="textWrapping"/>
      </w:r>
      <w:r>
        <w:rPr>
          <w:rFonts w:hint="default" w:cs="Times New Roman"/>
          <w:b/>
          <w:bCs/>
          <w:lang w:val="en-US"/>
        </w:rPr>
        <w:t>K Ramya Pujitha (22501A4227)</w:t>
      </w:r>
      <w:r>
        <w:rPr>
          <w:rFonts w:hint="default" w:ascii="Times New Roman" w:hAnsi="Times New Roman" w:cs="Times New Roman"/>
          <w:b/>
          <w:bCs/>
        </w:rPr>
        <w:br w:type="textWrapping"/>
      </w:r>
      <w:r>
        <w:rPr>
          <w:rFonts w:hint="default" w:cs="Times New Roman"/>
          <w:b/>
          <w:bCs/>
          <w:lang w:val="en-US"/>
        </w:rPr>
        <w:t>P Revanth Kumar (22501A4243)</w:t>
      </w:r>
      <w:r>
        <w:rPr>
          <w:rFonts w:hint="default" w:ascii="Times New Roman" w:hAnsi="Times New Roman" w:cs="Times New Roman"/>
          <w:b/>
          <w:bCs/>
        </w:rPr>
        <w:br w:type="textWrapping"/>
      </w:r>
      <w:r>
        <w:rPr>
          <w:rFonts w:hint="default" w:cs="Times New Roman"/>
          <w:b/>
          <w:bCs/>
          <w:lang w:val="en-US"/>
        </w:rPr>
        <w:t>J S Andrew Prince (22501A4220)</w:t>
      </w:r>
    </w:p>
    <w:p w14:paraId="32758EEA">
      <w:pPr>
        <w:jc w:val="center"/>
        <w:rPr>
          <w:rFonts w:hint="default" w:ascii="Times New Roman" w:hAnsi="Times New Roman" w:cs="Times New Roman"/>
          <w:b/>
          <w:sz w:val="28"/>
        </w:rPr>
        <w:sectPr>
          <w:footerReference r:id="rId6" w:type="default"/>
          <w:pgSz w:w="11909" w:h="16834"/>
          <w:pgMar w:top="1080" w:right="1008" w:bottom="1296" w:left="1152" w:header="720" w:footer="720" w:gutter="0"/>
          <w:pgBorders>
            <w:top w:val="single" w:color="auto" w:sz="12" w:space="18"/>
            <w:left w:val="single" w:color="auto" w:sz="12" w:space="18"/>
            <w:bottom w:val="single" w:color="auto" w:sz="12" w:space="18"/>
            <w:right w:val="single" w:color="auto" w:sz="12" w:space="18"/>
          </w:pgBorders>
          <w:pgNumType w:fmt="upperRoman" w:start="2"/>
          <w:cols w:space="720" w:num="1"/>
          <w:docGrid w:linePitch="360" w:charSpace="0"/>
        </w:sectPr>
      </w:pPr>
    </w:p>
    <w:p w14:paraId="246003BA">
      <w:pPr>
        <w:jc w:val="center"/>
        <w:rPr>
          <w:rFonts w:hint="default" w:ascii="Times New Roman" w:hAnsi="Times New Roman" w:cs="Times New Roman"/>
        </w:rPr>
      </w:pPr>
      <w:r>
        <w:rPr>
          <w:rFonts w:hint="default" w:ascii="Times New Roman" w:hAnsi="Times New Roman" w:cs="Times New Roman"/>
          <w:b/>
          <w:sz w:val="28"/>
        </w:rPr>
        <w:t>ABSTRACT</w:t>
      </w:r>
    </w:p>
    <w:p w14:paraId="4D73EE34">
      <w:pPr>
        <w:rPr>
          <w:rFonts w:hint="default" w:ascii="Times New Roman" w:hAnsi="Times New Roman" w:cs="Times New Roman"/>
        </w:rPr>
      </w:pPr>
    </w:p>
    <w:p w14:paraId="1A89387B">
      <w:pPr>
        <w:jc w:val="both"/>
        <w:rPr>
          <w:rFonts w:hint="default" w:ascii="Times New Roman" w:hAnsi="Times New Roman" w:cs="Times New Roman"/>
        </w:rPr>
      </w:pPr>
      <w:r>
        <w:rPr>
          <w:rFonts w:hint="default" w:ascii="Times New Roman" w:hAnsi="Times New Roman" w:cs="Times New Roman"/>
        </w:rPr>
        <w:t>Agriculture forms the backbone of several developing economies, and crop diseases represent a major threat to global food security and economic stability. In particular, guava (Psidium guajava L.) is a highly nutritious and economically vital fruit crop cultivated widely in tropical and subtropical regions. However, this valuable crop is persistently challenged by numerous fungal and bacterial pathogens, leading to severe diseases such as Leaf Rust, Leaf Spot (Dot), Canker, and Mummification. Traditional disease diagnosis relies heavily on visual inspection by agricultural experts or farmers, a process that is not only labor-intensive and time-consuming but also prone to subjective errors. Furthermore, specialized botanical knowledge is often unavailable in remote or resource-constrained agricultural regions. In light of these challenges, an immense need has emerged for automated, accurate, and rapid disease diagnosis systems leveraging modern artificial intelligence paradigms.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This project introduces an intelligent mobile application designed specifically for the automated detection of guava leaf diseases and the precise estimation of infection severity. The proposed system effectively combines deep learning methodologies with advanced image processing techniques to establish a reliable diagnostic framework. A lightweight Convolutional Neural Network (CNN) architecture, specifically MobileNetV2, is employed for the primary disease classification task. MobileNetV2 is distinctly recognized for its efficiency in mobile environments, striking an optimal balance between low computational overhead and high classification accuracy. The model was trained on an extensively augmented dataset encompassing five distinct classes: Canker, Spot (Dot), Mummification, Rust, and Healthy leaves. By utilizing the TensorFlow Lite (TFLite) framework, the trained model was systematically quantized and integrated directly into the Android application, guaranteeing real-time execution locally on the edge device without requiring continuous internet connectivity.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To complement the disease classification and provide deeper insights for agricultural intervention, a bespoke Adaptive Background Extraction and Infection Mapping (ABIM) algorithm was conceptualized and developed. The ABIM algorithm actively functions by segregating leaf pixels from complex, arbitrary backgrounds using sophisticated Color Space Transformations (HSV). Subsequently, it identifies and maps precise morphological alterations and infected tissue areas across the leaf's surface. Through meticulous pixel-wise calculation, ABIM determines the precise ratio of infected area to the total leaf surface, translating this ratio into actionable severity metrics—categorized visually and analytically as 'LOW', 'MEDIUM', and 'HIGH'.</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The complete Mobile Application, developed intrinsically using Kotlin, features an extraordinarily user-centric design with robust functionality. At its core, the app entails modules such as `MainActivity.kt` for UI orchestration, `ModelHelper.kt` for intelligent and swift TFLite inference, and `ABIMUtils.kt` for analytical image manipulation. To assist farmers further, modules like `RecommendationUtils.kt` fetch automated treatment plans based on identified diseases, and `Tolerance` or `SeverityUtils.kt` handle qualitative degradation states. Conclusively, the integration of real-world functionality with an edge-device compatible neural network heralds a significant milestone in Agritech applications, promising increased crop yields, mitigated disease spreading, and empowered local farming communities.</w:t>
      </w:r>
    </w:p>
    <w:p w14:paraId="66B5E43B">
      <w:pPr>
        <w:jc w:val="both"/>
        <w:rPr>
          <w:rFonts w:hint="default" w:ascii="Times New Roman" w:hAnsi="Times New Roman" w:cs="Times New Roman"/>
        </w:rPr>
      </w:pPr>
      <w:r>
        <w:rPr>
          <w:rFonts w:hint="default" w:ascii="Times New Roman" w:hAnsi="Times New Roman" w:cs="Times New Roman"/>
          <w:b/>
        </w:rPr>
        <w:t>Keywords: Deep Learning, Convolutional Neural Networks, MobileNetV2, Android, Kotlin, Agriculture, Plant Disease Detection, ABIM Algorithm, Image Processing, Edge Computing.</w:t>
      </w:r>
    </w:p>
    <w:p w14:paraId="7934F078">
      <w:pPr>
        <w:rPr>
          <w:rFonts w:hint="default" w:ascii="Times New Roman" w:hAnsi="Times New Roman" w:cs="Times New Roman"/>
        </w:rPr>
      </w:pPr>
      <w:r>
        <w:rPr>
          <w:rFonts w:hint="default" w:ascii="Times New Roman" w:hAnsi="Times New Roman" w:cs="Times New Roman"/>
        </w:rPr>
        <w:br w:type="page"/>
      </w:r>
    </w:p>
    <w:p w14:paraId="021A2A16">
      <w:pPr>
        <w:jc w:val="center"/>
        <w:rPr>
          <w:rFonts w:hint="default" w:ascii="Times New Roman" w:hAnsi="Times New Roman" w:cs="Times New Roman"/>
        </w:rPr>
      </w:pPr>
      <w:r>
        <w:rPr>
          <w:rFonts w:hint="default" w:ascii="Times New Roman" w:hAnsi="Times New Roman" w:cs="Times New Roman"/>
          <w:b/>
          <w:sz w:val="28"/>
        </w:rPr>
        <w:t>TABLE OF CONTENTS</w:t>
      </w:r>
    </w:p>
    <w:tbl>
      <w:tblPr>
        <w:tblStyle w:val="37"/>
        <w:tblW w:w="0" w:type="auto"/>
        <w:tblInd w:w="94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359"/>
        <w:gridCol w:w="657"/>
      </w:tblGrid>
      <w:tr w14:paraId="31C28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C0C7139">
            <w:pPr>
              <w:rPr>
                <w:rFonts w:hint="default" w:ascii="Times New Roman" w:hAnsi="Times New Roman" w:cs="Times New Roman"/>
                <w:vertAlign w:val="baseline"/>
              </w:rPr>
            </w:pPr>
            <w:r>
              <w:rPr>
                <w:rFonts w:hint="default" w:ascii="Times New Roman" w:hAnsi="Times New Roman" w:eastAsia="SimSun" w:cs="Times New Roman"/>
                <w:b/>
                <w:bCs/>
                <w:i w:val="0"/>
                <w:iCs w:val="0"/>
                <w:sz w:val="24"/>
                <w:szCs w:val="24"/>
              </w:rPr>
              <w:t>CHAPTER 1: INTRODUCTION</w:t>
            </w:r>
          </w:p>
        </w:tc>
        <w:tc>
          <w:tcPr>
            <w:tcW w:w="657" w:type="dxa"/>
          </w:tcPr>
          <w:p w14:paraId="7B326B0B">
            <w:pPr>
              <w:rPr>
                <w:rFonts w:hint="default" w:cs="Times New Roman"/>
                <w:vertAlign w:val="baseline"/>
                <w:lang w:val="en-US"/>
              </w:rPr>
            </w:pPr>
            <w:r>
              <w:rPr>
                <w:rFonts w:hint="default" w:cs="Times New Roman"/>
                <w:vertAlign w:val="baseline"/>
                <w:lang w:val="en-US"/>
              </w:rPr>
              <w:t>1</w:t>
            </w:r>
          </w:p>
        </w:tc>
      </w:tr>
      <w:tr w14:paraId="71E69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E05CC21">
            <w:pPr>
              <w:rPr>
                <w:rFonts w:hint="default" w:ascii="Times New Roman" w:hAnsi="Times New Roman" w:cs="Times New Roman"/>
                <w:vertAlign w:val="baseline"/>
              </w:rPr>
            </w:pPr>
            <w:r>
              <w:rPr>
                <w:rFonts w:hint="default" w:ascii="Times New Roman" w:hAnsi="Times New Roman" w:eastAsia="SimSun" w:cs="Times New Roman"/>
                <w:sz w:val="24"/>
                <w:szCs w:val="24"/>
              </w:rPr>
              <w:t>1.1 Introduction</w:t>
            </w:r>
          </w:p>
        </w:tc>
        <w:tc>
          <w:tcPr>
            <w:tcW w:w="657" w:type="dxa"/>
          </w:tcPr>
          <w:p w14:paraId="4866EA80">
            <w:pPr>
              <w:rPr>
                <w:rFonts w:hint="default" w:ascii="Times New Roman" w:hAnsi="Times New Roman" w:cs="Times New Roman"/>
                <w:vertAlign w:val="baseline"/>
                <w:lang w:val="en-US"/>
              </w:rPr>
            </w:pPr>
            <w:r>
              <w:rPr>
                <w:rFonts w:hint="default" w:cs="Times New Roman"/>
                <w:vertAlign w:val="baseline"/>
                <w:lang w:val="en-US"/>
              </w:rPr>
              <w:t>1</w:t>
            </w:r>
          </w:p>
        </w:tc>
      </w:tr>
      <w:tr w14:paraId="57D85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5C182BD">
            <w:pPr>
              <w:rPr>
                <w:rFonts w:hint="default" w:ascii="Times New Roman" w:hAnsi="Times New Roman" w:cs="Times New Roman"/>
                <w:vertAlign w:val="baseline"/>
              </w:rPr>
            </w:pPr>
            <w:r>
              <w:rPr>
                <w:rFonts w:hint="default" w:ascii="Times New Roman" w:hAnsi="Times New Roman" w:eastAsia="SimSun" w:cs="Times New Roman"/>
                <w:sz w:val="24"/>
                <w:szCs w:val="24"/>
              </w:rPr>
              <w:t>1.2 Background of the Study</w:t>
            </w:r>
          </w:p>
        </w:tc>
        <w:tc>
          <w:tcPr>
            <w:tcW w:w="657" w:type="dxa"/>
          </w:tcPr>
          <w:p w14:paraId="26879C86">
            <w:pPr>
              <w:rPr>
                <w:rFonts w:hint="default" w:ascii="Times New Roman" w:hAnsi="Times New Roman" w:cs="Times New Roman"/>
                <w:vertAlign w:val="baseline"/>
                <w:lang w:val="en-US"/>
              </w:rPr>
            </w:pPr>
            <w:r>
              <w:rPr>
                <w:rFonts w:hint="default" w:cs="Times New Roman"/>
                <w:vertAlign w:val="baseline"/>
                <w:lang w:val="en-US"/>
              </w:rPr>
              <w:t>2</w:t>
            </w:r>
          </w:p>
        </w:tc>
      </w:tr>
      <w:tr w14:paraId="7632A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E2ADE5D">
            <w:pPr>
              <w:rPr>
                <w:rFonts w:hint="default" w:ascii="Times New Roman" w:hAnsi="Times New Roman" w:cs="Times New Roman"/>
                <w:vertAlign w:val="baseline"/>
              </w:rPr>
            </w:pPr>
            <w:r>
              <w:rPr>
                <w:rFonts w:hint="default" w:ascii="Times New Roman" w:hAnsi="Times New Roman" w:eastAsia="SimSun" w:cs="Times New Roman"/>
                <w:sz w:val="24"/>
                <w:szCs w:val="24"/>
              </w:rPr>
              <w:t>1.3 Problem Statement</w:t>
            </w:r>
          </w:p>
        </w:tc>
        <w:tc>
          <w:tcPr>
            <w:tcW w:w="657" w:type="dxa"/>
          </w:tcPr>
          <w:p w14:paraId="338C46C3">
            <w:pPr>
              <w:rPr>
                <w:rFonts w:hint="default" w:ascii="Times New Roman" w:hAnsi="Times New Roman" w:cs="Times New Roman"/>
                <w:vertAlign w:val="baseline"/>
                <w:lang w:val="en-US"/>
              </w:rPr>
            </w:pPr>
            <w:r>
              <w:rPr>
                <w:rFonts w:hint="default" w:cs="Times New Roman"/>
                <w:vertAlign w:val="baseline"/>
                <w:lang w:val="en-US"/>
              </w:rPr>
              <w:t>3</w:t>
            </w:r>
          </w:p>
        </w:tc>
      </w:tr>
      <w:tr w14:paraId="1CDF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032BC0E0">
            <w:pPr>
              <w:rPr>
                <w:rFonts w:hint="default" w:ascii="Times New Roman" w:hAnsi="Times New Roman" w:cs="Times New Roman"/>
                <w:vertAlign w:val="baseline"/>
              </w:rPr>
            </w:pPr>
            <w:r>
              <w:rPr>
                <w:rFonts w:hint="default" w:ascii="Times New Roman" w:hAnsi="Times New Roman" w:eastAsia="SimSun" w:cs="Times New Roman"/>
                <w:sz w:val="24"/>
                <w:szCs w:val="24"/>
              </w:rPr>
              <w:t>1.4 Objectives</w:t>
            </w:r>
          </w:p>
        </w:tc>
        <w:tc>
          <w:tcPr>
            <w:tcW w:w="657" w:type="dxa"/>
          </w:tcPr>
          <w:p w14:paraId="5411224F">
            <w:pPr>
              <w:rPr>
                <w:rFonts w:hint="default" w:ascii="Times New Roman" w:hAnsi="Times New Roman" w:cs="Times New Roman"/>
                <w:vertAlign w:val="baseline"/>
                <w:lang w:val="en-US"/>
              </w:rPr>
            </w:pPr>
            <w:r>
              <w:rPr>
                <w:rFonts w:hint="default" w:cs="Times New Roman"/>
                <w:vertAlign w:val="baseline"/>
                <w:lang w:val="en-US"/>
              </w:rPr>
              <w:t>4</w:t>
            </w:r>
          </w:p>
        </w:tc>
      </w:tr>
      <w:tr w14:paraId="37E92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2F2F776D">
            <w:pPr>
              <w:rPr>
                <w:rFonts w:hint="default" w:ascii="Times New Roman" w:hAnsi="Times New Roman" w:cs="Times New Roman"/>
                <w:vertAlign w:val="baseline"/>
              </w:rPr>
            </w:pPr>
            <w:r>
              <w:rPr>
                <w:rFonts w:hint="default" w:ascii="Times New Roman" w:hAnsi="Times New Roman" w:eastAsia="SimSun" w:cs="Times New Roman"/>
                <w:sz w:val="24"/>
                <w:szCs w:val="24"/>
              </w:rPr>
              <w:t>1.4.1 General Objective</w:t>
            </w:r>
          </w:p>
        </w:tc>
        <w:tc>
          <w:tcPr>
            <w:tcW w:w="657" w:type="dxa"/>
          </w:tcPr>
          <w:p w14:paraId="71DB6F84">
            <w:pPr>
              <w:rPr>
                <w:rFonts w:hint="default" w:ascii="Times New Roman" w:hAnsi="Times New Roman" w:cs="Times New Roman"/>
                <w:vertAlign w:val="baseline"/>
                <w:lang w:val="en-US"/>
              </w:rPr>
            </w:pPr>
            <w:r>
              <w:rPr>
                <w:rFonts w:hint="default" w:cs="Times New Roman"/>
                <w:vertAlign w:val="baseline"/>
                <w:lang w:val="en-US"/>
              </w:rPr>
              <w:t>4</w:t>
            </w:r>
          </w:p>
        </w:tc>
      </w:tr>
      <w:tr w14:paraId="75C9C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374FA725">
            <w:pPr>
              <w:rPr>
                <w:rFonts w:hint="default" w:ascii="Times New Roman" w:hAnsi="Times New Roman" w:cs="Times New Roman"/>
                <w:vertAlign w:val="baseline"/>
              </w:rPr>
            </w:pPr>
            <w:r>
              <w:rPr>
                <w:rFonts w:hint="default" w:ascii="Times New Roman" w:hAnsi="Times New Roman" w:eastAsia="SimSun" w:cs="Times New Roman"/>
                <w:sz w:val="24"/>
                <w:szCs w:val="24"/>
              </w:rPr>
              <w:t>1.4.2 Specific Objectives</w:t>
            </w:r>
          </w:p>
        </w:tc>
        <w:tc>
          <w:tcPr>
            <w:tcW w:w="657" w:type="dxa"/>
          </w:tcPr>
          <w:p w14:paraId="6AAC31E4">
            <w:pPr>
              <w:rPr>
                <w:rFonts w:hint="default" w:ascii="Times New Roman" w:hAnsi="Times New Roman" w:cs="Times New Roman"/>
                <w:vertAlign w:val="baseline"/>
                <w:lang w:val="en-US"/>
              </w:rPr>
            </w:pPr>
            <w:r>
              <w:rPr>
                <w:rFonts w:hint="default" w:cs="Times New Roman"/>
                <w:vertAlign w:val="baseline"/>
                <w:lang w:val="en-US"/>
              </w:rPr>
              <w:t>5</w:t>
            </w:r>
          </w:p>
        </w:tc>
      </w:tr>
      <w:tr w14:paraId="657B9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F576550">
            <w:pPr>
              <w:rPr>
                <w:rFonts w:hint="default" w:ascii="Times New Roman" w:hAnsi="Times New Roman" w:cs="Times New Roman"/>
                <w:vertAlign w:val="baseline"/>
              </w:rPr>
            </w:pPr>
            <w:r>
              <w:rPr>
                <w:rFonts w:hint="default" w:ascii="Times New Roman" w:hAnsi="Times New Roman" w:eastAsia="SimSun" w:cs="Times New Roman"/>
                <w:sz w:val="24"/>
                <w:szCs w:val="24"/>
              </w:rPr>
              <w:t>1.5 Scope of the Work</w:t>
            </w:r>
          </w:p>
        </w:tc>
        <w:tc>
          <w:tcPr>
            <w:tcW w:w="657" w:type="dxa"/>
          </w:tcPr>
          <w:p w14:paraId="480BE152">
            <w:pPr>
              <w:rPr>
                <w:rFonts w:hint="default" w:ascii="Times New Roman" w:hAnsi="Times New Roman" w:cs="Times New Roman"/>
                <w:vertAlign w:val="baseline"/>
                <w:lang w:val="en-US"/>
              </w:rPr>
            </w:pPr>
            <w:r>
              <w:rPr>
                <w:rFonts w:hint="default" w:cs="Times New Roman"/>
                <w:vertAlign w:val="baseline"/>
                <w:lang w:val="en-US"/>
              </w:rPr>
              <w:t>6</w:t>
            </w:r>
          </w:p>
        </w:tc>
      </w:tr>
      <w:tr w14:paraId="01076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08B1114">
            <w:pPr>
              <w:rPr>
                <w:rFonts w:hint="default" w:ascii="Times New Roman" w:hAnsi="Times New Roman" w:cs="Times New Roman"/>
                <w:vertAlign w:val="baseline"/>
              </w:rPr>
            </w:pPr>
            <w:r>
              <w:rPr>
                <w:rFonts w:hint="default" w:ascii="Times New Roman" w:hAnsi="Times New Roman" w:eastAsia="SimSun" w:cs="Times New Roman"/>
                <w:sz w:val="24"/>
                <w:szCs w:val="24"/>
              </w:rPr>
              <w:t>1.6 Significance of the Study</w:t>
            </w:r>
          </w:p>
        </w:tc>
        <w:tc>
          <w:tcPr>
            <w:tcW w:w="657" w:type="dxa"/>
          </w:tcPr>
          <w:p w14:paraId="624B01E7">
            <w:pPr>
              <w:rPr>
                <w:rFonts w:hint="default" w:ascii="Times New Roman" w:hAnsi="Times New Roman" w:cs="Times New Roman"/>
                <w:vertAlign w:val="baseline"/>
                <w:lang w:val="en-US"/>
              </w:rPr>
            </w:pPr>
            <w:r>
              <w:rPr>
                <w:rFonts w:hint="default" w:cs="Times New Roman"/>
                <w:vertAlign w:val="baseline"/>
                <w:lang w:val="en-US"/>
              </w:rPr>
              <w:t>7</w:t>
            </w:r>
          </w:p>
        </w:tc>
      </w:tr>
      <w:tr w14:paraId="7CC59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50AA1BD">
            <w:pPr>
              <w:rPr>
                <w:rFonts w:hint="default" w:ascii="Times New Roman" w:hAnsi="Times New Roman" w:cs="Times New Roman"/>
                <w:vertAlign w:val="baseline"/>
              </w:rPr>
            </w:pPr>
            <w:r>
              <w:rPr>
                <w:rFonts w:hint="default" w:ascii="Times New Roman" w:hAnsi="Times New Roman" w:eastAsia="SimSun" w:cs="Times New Roman"/>
                <w:sz w:val="24"/>
                <w:szCs w:val="24"/>
              </w:rPr>
              <w:t>1.7 Organization of the Report</w:t>
            </w:r>
          </w:p>
        </w:tc>
        <w:tc>
          <w:tcPr>
            <w:tcW w:w="657" w:type="dxa"/>
          </w:tcPr>
          <w:p w14:paraId="2D20604B">
            <w:pPr>
              <w:rPr>
                <w:rFonts w:hint="default" w:ascii="Times New Roman" w:hAnsi="Times New Roman" w:cs="Times New Roman"/>
                <w:vertAlign w:val="baseline"/>
                <w:lang w:val="en-US"/>
              </w:rPr>
            </w:pPr>
            <w:r>
              <w:rPr>
                <w:rFonts w:hint="default" w:cs="Times New Roman"/>
                <w:vertAlign w:val="baseline"/>
                <w:lang w:val="en-US"/>
              </w:rPr>
              <w:t>8</w:t>
            </w:r>
          </w:p>
        </w:tc>
      </w:tr>
      <w:tr w14:paraId="21AB5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0AFD0E61">
            <w:pPr>
              <w:rPr>
                <w:rFonts w:hint="default" w:ascii="Times New Roman" w:hAnsi="Times New Roman" w:cs="Times New Roman"/>
                <w:vertAlign w:val="baseline"/>
              </w:rPr>
            </w:pPr>
            <w:r>
              <w:rPr>
                <w:rFonts w:hint="default" w:ascii="Times New Roman" w:hAnsi="Times New Roman" w:eastAsia="SimSun" w:cs="Times New Roman"/>
                <w:b/>
                <w:bCs/>
                <w:sz w:val="24"/>
                <w:szCs w:val="24"/>
              </w:rPr>
              <w:t>CHAPTER 2: BACKGROUND AND LITERATURE REVIEW</w:t>
            </w:r>
          </w:p>
        </w:tc>
        <w:tc>
          <w:tcPr>
            <w:tcW w:w="657" w:type="dxa"/>
          </w:tcPr>
          <w:p w14:paraId="44AA724C">
            <w:pPr>
              <w:rPr>
                <w:rFonts w:hint="default" w:ascii="Times New Roman" w:hAnsi="Times New Roman" w:cs="Times New Roman"/>
                <w:vertAlign w:val="baseline"/>
                <w:lang w:val="en-US"/>
              </w:rPr>
            </w:pPr>
            <w:r>
              <w:rPr>
                <w:rFonts w:hint="default" w:cs="Times New Roman"/>
                <w:vertAlign w:val="baseline"/>
                <w:lang w:val="en-US"/>
              </w:rPr>
              <w:t>9</w:t>
            </w:r>
          </w:p>
        </w:tc>
      </w:tr>
      <w:tr w14:paraId="65938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216CB48B">
            <w:pPr>
              <w:rPr>
                <w:rFonts w:hint="default" w:ascii="Times New Roman" w:hAnsi="Times New Roman" w:cs="Times New Roman"/>
                <w:vertAlign w:val="baseline"/>
              </w:rPr>
            </w:pPr>
            <w:r>
              <w:rPr>
                <w:rFonts w:hint="default" w:ascii="Times New Roman" w:hAnsi="Times New Roman" w:eastAsia="SimSun" w:cs="Times New Roman"/>
                <w:sz w:val="24"/>
                <w:szCs w:val="24"/>
              </w:rPr>
              <w:t>2.1 Introduction</w:t>
            </w:r>
          </w:p>
        </w:tc>
        <w:tc>
          <w:tcPr>
            <w:tcW w:w="657" w:type="dxa"/>
          </w:tcPr>
          <w:p w14:paraId="0E95D774">
            <w:pPr>
              <w:rPr>
                <w:rFonts w:hint="default" w:ascii="Times New Roman" w:hAnsi="Times New Roman" w:cs="Times New Roman"/>
                <w:vertAlign w:val="baseline"/>
                <w:lang w:val="en-US"/>
              </w:rPr>
            </w:pPr>
            <w:r>
              <w:rPr>
                <w:rFonts w:hint="default" w:cs="Times New Roman"/>
                <w:vertAlign w:val="baseline"/>
                <w:lang w:val="en-US"/>
              </w:rPr>
              <w:t>9</w:t>
            </w:r>
          </w:p>
        </w:tc>
      </w:tr>
      <w:tr w14:paraId="6D922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22EA7674">
            <w:pPr>
              <w:rPr>
                <w:rFonts w:hint="default" w:ascii="Times New Roman" w:hAnsi="Times New Roman" w:cs="Times New Roman"/>
                <w:vertAlign w:val="baseline"/>
              </w:rPr>
            </w:pPr>
            <w:r>
              <w:rPr>
                <w:rFonts w:hint="default" w:ascii="Times New Roman" w:hAnsi="Times New Roman" w:eastAsia="SimSun" w:cs="Times New Roman"/>
                <w:sz w:val="24"/>
                <w:szCs w:val="24"/>
              </w:rPr>
              <w:t>2.2 Review of Existing Systems</w:t>
            </w:r>
          </w:p>
        </w:tc>
        <w:tc>
          <w:tcPr>
            <w:tcW w:w="657" w:type="dxa"/>
          </w:tcPr>
          <w:p w14:paraId="3EB06BB3">
            <w:pPr>
              <w:rPr>
                <w:rFonts w:hint="default" w:ascii="Times New Roman" w:hAnsi="Times New Roman" w:cs="Times New Roman"/>
                <w:vertAlign w:val="baseline"/>
                <w:lang w:val="en-US"/>
              </w:rPr>
            </w:pPr>
            <w:r>
              <w:rPr>
                <w:rFonts w:hint="default" w:cs="Times New Roman"/>
                <w:vertAlign w:val="baseline"/>
                <w:lang w:val="en-US"/>
              </w:rPr>
              <w:t>10</w:t>
            </w:r>
          </w:p>
        </w:tc>
      </w:tr>
      <w:tr w14:paraId="265E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71DCA76">
            <w:pPr>
              <w:rPr>
                <w:rFonts w:hint="default" w:ascii="Times New Roman" w:hAnsi="Times New Roman" w:cs="Times New Roman"/>
                <w:vertAlign w:val="baseline"/>
              </w:rPr>
            </w:pPr>
            <w:r>
              <w:rPr>
                <w:rFonts w:hint="default" w:ascii="Times New Roman" w:hAnsi="Times New Roman" w:eastAsia="SimSun" w:cs="Times New Roman"/>
                <w:sz w:val="24"/>
                <w:szCs w:val="24"/>
              </w:rPr>
              <w:t>2.3 Limitations of Existing Systems</w:t>
            </w:r>
          </w:p>
        </w:tc>
        <w:tc>
          <w:tcPr>
            <w:tcW w:w="657" w:type="dxa"/>
          </w:tcPr>
          <w:p w14:paraId="6D223EA7">
            <w:pPr>
              <w:rPr>
                <w:rFonts w:hint="default" w:ascii="Times New Roman" w:hAnsi="Times New Roman" w:cs="Times New Roman"/>
                <w:vertAlign w:val="baseline"/>
                <w:lang w:val="en-US"/>
              </w:rPr>
            </w:pPr>
            <w:r>
              <w:rPr>
                <w:rFonts w:hint="default" w:cs="Times New Roman"/>
                <w:vertAlign w:val="baseline"/>
                <w:lang w:val="en-US"/>
              </w:rPr>
              <w:t>12</w:t>
            </w:r>
          </w:p>
        </w:tc>
      </w:tr>
      <w:tr w14:paraId="278D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ECC03B9">
            <w:pPr>
              <w:rPr>
                <w:rFonts w:hint="default" w:ascii="Times New Roman" w:hAnsi="Times New Roman" w:cs="Times New Roman"/>
                <w:vertAlign w:val="baseline"/>
              </w:rPr>
            </w:pPr>
            <w:r>
              <w:rPr>
                <w:rFonts w:hint="default" w:ascii="Times New Roman" w:hAnsi="Times New Roman" w:eastAsia="SimSun" w:cs="Times New Roman"/>
                <w:sz w:val="24"/>
                <w:szCs w:val="24"/>
              </w:rPr>
              <w:t>2.4 Research Gap</w:t>
            </w:r>
          </w:p>
        </w:tc>
        <w:tc>
          <w:tcPr>
            <w:tcW w:w="657" w:type="dxa"/>
          </w:tcPr>
          <w:p w14:paraId="3F8A4830">
            <w:pPr>
              <w:rPr>
                <w:rFonts w:hint="default" w:ascii="Times New Roman" w:hAnsi="Times New Roman" w:cs="Times New Roman"/>
                <w:vertAlign w:val="baseline"/>
                <w:lang w:val="en-US"/>
              </w:rPr>
            </w:pPr>
            <w:r>
              <w:rPr>
                <w:rFonts w:hint="default" w:cs="Times New Roman"/>
                <w:vertAlign w:val="baseline"/>
                <w:lang w:val="en-US"/>
              </w:rPr>
              <w:t>13</w:t>
            </w:r>
          </w:p>
        </w:tc>
      </w:tr>
      <w:tr w14:paraId="149E4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3F31D2B9">
            <w:pPr>
              <w:rPr>
                <w:rFonts w:hint="default" w:ascii="Times New Roman" w:hAnsi="Times New Roman" w:cs="Times New Roman"/>
                <w:vertAlign w:val="baseline"/>
              </w:rPr>
            </w:pPr>
            <w:r>
              <w:rPr>
                <w:rFonts w:hint="default" w:ascii="Times New Roman" w:hAnsi="Times New Roman" w:eastAsia="SimSun" w:cs="Times New Roman"/>
                <w:sz w:val="24"/>
                <w:szCs w:val="24"/>
              </w:rPr>
              <w:t>2.5 Summary</w:t>
            </w:r>
          </w:p>
        </w:tc>
        <w:tc>
          <w:tcPr>
            <w:tcW w:w="657" w:type="dxa"/>
          </w:tcPr>
          <w:p w14:paraId="3A20246A">
            <w:pPr>
              <w:rPr>
                <w:rFonts w:hint="default" w:ascii="Times New Roman" w:hAnsi="Times New Roman" w:cs="Times New Roman"/>
                <w:vertAlign w:val="baseline"/>
                <w:lang w:val="en-US"/>
              </w:rPr>
            </w:pPr>
            <w:r>
              <w:rPr>
                <w:rFonts w:hint="default" w:cs="Times New Roman"/>
                <w:vertAlign w:val="baseline"/>
                <w:lang w:val="en-US"/>
              </w:rPr>
              <w:t>14</w:t>
            </w:r>
          </w:p>
        </w:tc>
      </w:tr>
      <w:tr w14:paraId="7ACF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B00FBF0">
            <w:pPr>
              <w:rPr>
                <w:rFonts w:hint="default" w:ascii="Times New Roman" w:hAnsi="Times New Roman" w:cs="Times New Roman"/>
                <w:vertAlign w:val="baseline"/>
              </w:rPr>
            </w:pPr>
            <w:r>
              <w:rPr>
                <w:rFonts w:hint="default" w:ascii="Times New Roman" w:hAnsi="Times New Roman" w:eastAsia="SimSun" w:cs="Times New Roman"/>
                <w:b/>
                <w:bCs/>
                <w:sz w:val="24"/>
                <w:szCs w:val="24"/>
              </w:rPr>
              <w:t>CHAPTER 3: SYSTEM ANALYSIS</w:t>
            </w:r>
          </w:p>
        </w:tc>
        <w:tc>
          <w:tcPr>
            <w:tcW w:w="657" w:type="dxa"/>
          </w:tcPr>
          <w:p w14:paraId="218BE37E">
            <w:pPr>
              <w:rPr>
                <w:rFonts w:hint="default" w:ascii="Times New Roman" w:hAnsi="Times New Roman" w:cs="Times New Roman"/>
                <w:vertAlign w:val="baseline"/>
                <w:lang w:val="en-US"/>
              </w:rPr>
            </w:pPr>
            <w:r>
              <w:rPr>
                <w:rFonts w:hint="default" w:cs="Times New Roman"/>
                <w:vertAlign w:val="baseline"/>
                <w:lang w:val="en-US"/>
              </w:rPr>
              <w:t>15</w:t>
            </w:r>
          </w:p>
        </w:tc>
      </w:tr>
      <w:tr w14:paraId="23F1C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EB2D7AA">
            <w:pPr>
              <w:rPr>
                <w:rFonts w:hint="default" w:ascii="Times New Roman" w:hAnsi="Times New Roman" w:cs="Times New Roman"/>
                <w:vertAlign w:val="baseline"/>
              </w:rPr>
            </w:pPr>
            <w:r>
              <w:rPr>
                <w:rFonts w:hint="default" w:ascii="Times New Roman" w:hAnsi="Times New Roman" w:eastAsia="SimSun" w:cs="Times New Roman"/>
                <w:sz w:val="24"/>
                <w:szCs w:val="24"/>
              </w:rPr>
              <w:t>3.1 Existing System</w:t>
            </w:r>
          </w:p>
        </w:tc>
        <w:tc>
          <w:tcPr>
            <w:tcW w:w="657" w:type="dxa"/>
          </w:tcPr>
          <w:p w14:paraId="2AF70F03">
            <w:pPr>
              <w:rPr>
                <w:rFonts w:hint="default" w:ascii="Times New Roman" w:hAnsi="Times New Roman" w:cs="Times New Roman"/>
                <w:vertAlign w:val="baseline"/>
                <w:lang w:val="en-US"/>
              </w:rPr>
            </w:pPr>
            <w:r>
              <w:rPr>
                <w:rFonts w:hint="default" w:cs="Times New Roman"/>
                <w:vertAlign w:val="baseline"/>
                <w:lang w:val="en-US"/>
              </w:rPr>
              <w:t>15</w:t>
            </w:r>
          </w:p>
        </w:tc>
      </w:tr>
      <w:tr w14:paraId="3943E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87DFADB">
            <w:pPr>
              <w:rPr>
                <w:rFonts w:hint="default" w:ascii="Times New Roman" w:hAnsi="Times New Roman" w:cs="Times New Roman"/>
                <w:vertAlign w:val="baseline"/>
              </w:rPr>
            </w:pPr>
            <w:r>
              <w:rPr>
                <w:rFonts w:hint="default" w:ascii="Times New Roman" w:hAnsi="Times New Roman" w:eastAsia="SimSun" w:cs="Times New Roman"/>
                <w:sz w:val="24"/>
                <w:szCs w:val="24"/>
              </w:rPr>
              <w:t>3.2 Proposed System</w:t>
            </w:r>
          </w:p>
        </w:tc>
        <w:tc>
          <w:tcPr>
            <w:tcW w:w="657" w:type="dxa"/>
          </w:tcPr>
          <w:p w14:paraId="23AD095A">
            <w:pPr>
              <w:rPr>
                <w:rFonts w:hint="default" w:ascii="Times New Roman" w:hAnsi="Times New Roman" w:cs="Times New Roman"/>
                <w:vertAlign w:val="baseline"/>
                <w:lang w:val="en-US"/>
              </w:rPr>
            </w:pPr>
            <w:r>
              <w:rPr>
                <w:rFonts w:hint="default" w:cs="Times New Roman"/>
                <w:vertAlign w:val="baseline"/>
                <w:lang w:val="en-US"/>
              </w:rPr>
              <w:t>16</w:t>
            </w:r>
          </w:p>
        </w:tc>
      </w:tr>
      <w:tr w14:paraId="3F4D4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0CAE4061">
            <w:pPr>
              <w:rPr>
                <w:rFonts w:hint="default" w:ascii="Times New Roman" w:hAnsi="Times New Roman" w:cs="Times New Roman"/>
                <w:vertAlign w:val="baseline"/>
              </w:rPr>
            </w:pPr>
            <w:r>
              <w:rPr>
                <w:rFonts w:hint="default" w:ascii="Times New Roman" w:hAnsi="Times New Roman" w:eastAsia="SimSun" w:cs="Times New Roman"/>
                <w:sz w:val="24"/>
                <w:szCs w:val="24"/>
              </w:rPr>
              <w:t>3.3 System Requirements</w:t>
            </w:r>
          </w:p>
        </w:tc>
        <w:tc>
          <w:tcPr>
            <w:tcW w:w="657" w:type="dxa"/>
          </w:tcPr>
          <w:p w14:paraId="5CE28556">
            <w:pPr>
              <w:rPr>
                <w:rFonts w:hint="default" w:ascii="Times New Roman" w:hAnsi="Times New Roman" w:cs="Times New Roman"/>
                <w:vertAlign w:val="baseline"/>
                <w:lang w:val="en-US"/>
              </w:rPr>
            </w:pPr>
            <w:r>
              <w:rPr>
                <w:rFonts w:hint="default" w:cs="Times New Roman"/>
                <w:vertAlign w:val="baseline"/>
                <w:lang w:val="en-US"/>
              </w:rPr>
              <w:t>18</w:t>
            </w:r>
          </w:p>
        </w:tc>
      </w:tr>
      <w:tr w14:paraId="0CF07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4A16346">
            <w:pPr>
              <w:rPr>
                <w:rFonts w:hint="default" w:ascii="Times New Roman" w:hAnsi="Times New Roman" w:cs="Times New Roman"/>
                <w:vertAlign w:val="baseline"/>
              </w:rPr>
            </w:pPr>
            <w:r>
              <w:rPr>
                <w:rFonts w:hint="default" w:ascii="Times New Roman" w:hAnsi="Times New Roman" w:eastAsia="SimSun" w:cs="Times New Roman"/>
                <w:sz w:val="24"/>
                <w:szCs w:val="24"/>
              </w:rPr>
              <w:t>3.4 Feasibility Study</w:t>
            </w:r>
          </w:p>
        </w:tc>
        <w:tc>
          <w:tcPr>
            <w:tcW w:w="657" w:type="dxa"/>
          </w:tcPr>
          <w:p w14:paraId="22492CB7">
            <w:pPr>
              <w:rPr>
                <w:rFonts w:hint="default" w:ascii="Times New Roman" w:hAnsi="Times New Roman" w:cs="Times New Roman"/>
                <w:vertAlign w:val="baseline"/>
                <w:lang w:val="en-US"/>
              </w:rPr>
            </w:pPr>
            <w:r>
              <w:rPr>
                <w:rFonts w:hint="default" w:cs="Times New Roman"/>
                <w:vertAlign w:val="baseline"/>
                <w:lang w:val="en-US"/>
              </w:rPr>
              <w:t>19</w:t>
            </w:r>
          </w:p>
        </w:tc>
      </w:tr>
      <w:tr w14:paraId="472A5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41BA478E">
            <w:pPr>
              <w:rPr>
                <w:rFonts w:hint="default" w:ascii="Times New Roman" w:hAnsi="Times New Roman" w:cs="Times New Roman"/>
                <w:vertAlign w:val="baseline"/>
              </w:rPr>
            </w:pPr>
            <w:r>
              <w:rPr>
                <w:rFonts w:hint="default" w:ascii="Times New Roman" w:hAnsi="Times New Roman" w:eastAsia="SimSun" w:cs="Times New Roman"/>
                <w:sz w:val="24"/>
                <w:szCs w:val="24"/>
              </w:rPr>
              <w:t>3.4.1 Technical Feasibility</w:t>
            </w:r>
          </w:p>
        </w:tc>
        <w:tc>
          <w:tcPr>
            <w:tcW w:w="657" w:type="dxa"/>
          </w:tcPr>
          <w:p w14:paraId="44885095">
            <w:pPr>
              <w:rPr>
                <w:rFonts w:hint="default" w:ascii="Times New Roman" w:hAnsi="Times New Roman" w:cs="Times New Roman"/>
                <w:vertAlign w:val="baseline"/>
                <w:lang w:val="en-US"/>
              </w:rPr>
            </w:pPr>
            <w:r>
              <w:rPr>
                <w:rFonts w:hint="default" w:cs="Times New Roman"/>
                <w:vertAlign w:val="baseline"/>
                <w:lang w:val="en-US"/>
              </w:rPr>
              <w:t>19</w:t>
            </w:r>
          </w:p>
        </w:tc>
      </w:tr>
      <w:tr w14:paraId="6786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937F6CB">
            <w:pPr>
              <w:rPr>
                <w:rFonts w:hint="default" w:ascii="Times New Roman" w:hAnsi="Times New Roman" w:cs="Times New Roman"/>
                <w:vertAlign w:val="baseline"/>
              </w:rPr>
            </w:pPr>
            <w:r>
              <w:rPr>
                <w:rFonts w:hint="default" w:ascii="Times New Roman" w:hAnsi="Times New Roman" w:eastAsia="SimSun" w:cs="Times New Roman"/>
                <w:sz w:val="24"/>
                <w:szCs w:val="24"/>
              </w:rPr>
              <w:t>3.4.2 Economic Feasibility</w:t>
            </w:r>
          </w:p>
        </w:tc>
        <w:tc>
          <w:tcPr>
            <w:tcW w:w="657" w:type="dxa"/>
          </w:tcPr>
          <w:p w14:paraId="7D8CA121">
            <w:pPr>
              <w:rPr>
                <w:rFonts w:hint="default" w:ascii="Times New Roman" w:hAnsi="Times New Roman" w:cs="Times New Roman"/>
                <w:vertAlign w:val="baseline"/>
                <w:lang w:val="en-US"/>
              </w:rPr>
            </w:pPr>
            <w:r>
              <w:rPr>
                <w:rFonts w:hint="default" w:cs="Times New Roman"/>
                <w:vertAlign w:val="baseline"/>
                <w:lang w:val="en-US"/>
              </w:rPr>
              <w:t>20</w:t>
            </w:r>
          </w:p>
        </w:tc>
      </w:tr>
      <w:tr w14:paraId="565BB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8159A9E">
            <w:pPr>
              <w:rPr>
                <w:rFonts w:hint="default" w:ascii="Times New Roman" w:hAnsi="Times New Roman" w:cs="Times New Roman"/>
                <w:vertAlign w:val="baseline"/>
              </w:rPr>
            </w:pPr>
            <w:r>
              <w:rPr>
                <w:rFonts w:hint="default" w:ascii="Times New Roman" w:hAnsi="Times New Roman" w:eastAsia="SimSun" w:cs="Times New Roman"/>
                <w:sz w:val="24"/>
                <w:szCs w:val="24"/>
              </w:rPr>
              <w:t>3.4.3 Operational Feasibility</w:t>
            </w:r>
          </w:p>
        </w:tc>
        <w:tc>
          <w:tcPr>
            <w:tcW w:w="657" w:type="dxa"/>
          </w:tcPr>
          <w:p w14:paraId="0D14C1BF">
            <w:pPr>
              <w:rPr>
                <w:rFonts w:hint="default" w:ascii="Times New Roman" w:hAnsi="Times New Roman" w:cs="Times New Roman"/>
                <w:vertAlign w:val="baseline"/>
                <w:lang w:val="en-US"/>
              </w:rPr>
            </w:pPr>
            <w:r>
              <w:rPr>
                <w:rFonts w:hint="default" w:cs="Times New Roman"/>
                <w:vertAlign w:val="baseline"/>
                <w:lang w:val="en-US"/>
              </w:rPr>
              <w:t>20</w:t>
            </w:r>
          </w:p>
        </w:tc>
      </w:tr>
      <w:tr w14:paraId="7176F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C52CFC9">
            <w:pPr>
              <w:rPr>
                <w:rFonts w:hint="default" w:ascii="Times New Roman" w:hAnsi="Times New Roman" w:cs="Times New Roman"/>
                <w:vertAlign w:val="baseline"/>
              </w:rPr>
            </w:pPr>
            <w:r>
              <w:rPr>
                <w:rFonts w:hint="default" w:ascii="Times New Roman" w:hAnsi="Times New Roman" w:eastAsia="SimSun" w:cs="Times New Roman"/>
                <w:b/>
                <w:bCs/>
                <w:sz w:val="24"/>
                <w:szCs w:val="24"/>
              </w:rPr>
              <w:t>CHAPTER 4: SOFTWARE REQUIREMENTS SPECIFICATION (SRS)</w:t>
            </w:r>
          </w:p>
        </w:tc>
        <w:tc>
          <w:tcPr>
            <w:tcW w:w="657" w:type="dxa"/>
          </w:tcPr>
          <w:p w14:paraId="0EDF8881">
            <w:pPr>
              <w:rPr>
                <w:rFonts w:hint="default" w:ascii="Times New Roman" w:hAnsi="Times New Roman" w:cs="Times New Roman"/>
                <w:vertAlign w:val="baseline"/>
                <w:lang w:val="en-US"/>
              </w:rPr>
            </w:pPr>
            <w:r>
              <w:rPr>
                <w:rFonts w:hint="default" w:cs="Times New Roman"/>
                <w:vertAlign w:val="baseline"/>
                <w:lang w:val="en-US"/>
              </w:rPr>
              <w:t>21</w:t>
            </w:r>
          </w:p>
        </w:tc>
      </w:tr>
      <w:tr w14:paraId="4F188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C696B66">
            <w:pPr>
              <w:rPr>
                <w:rFonts w:hint="default" w:ascii="Times New Roman" w:hAnsi="Times New Roman" w:cs="Times New Roman"/>
                <w:vertAlign w:val="baseline"/>
              </w:rPr>
            </w:pPr>
            <w:r>
              <w:rPr>
                <w:rFonts w:hint="default" w:ascii="Times New Roman" w:hAnsi="Times New Roman" w:eastAsia="SimSun" w:cs="Times New Roman"/>
                <w:sz w:val="24"/>
                <w:szCs w:val="24"/>
              </w:rPr>
              <w:t>4.1 Introduction</w:t>
            </w:r>
          </w:p>
        </w:tc>
        <w:tc>
          <w:tcPr>
            <w:tcW w:w="657" w:type="dxa"/>
          </w:tcPr>
          <w:p w14:paraId="6FD13EFD">
            <w:pPr>
              <w:rPr>
                <w:rFonts w:hint="default" w:ascii="Times New Roman" w:hAnsi="Times New Roman" w:cs="Times New Roman"/>
                <w:vertAlign w:val="baseline"/>
                <w:lang w:val="en-US"/>
              </w:rPr>
            </w:pPr>
            <w:r>
              <w:rPr>
                <w:rFonts w:hint="default" w:cs="Times New Roman"/>
                <w:vertAlign w:val="baseline"/>
                <w:lang w:val="en-US"/>
              </w:rPr>
              <w:t>21</w:t>
            </w:r>
          </w:p>
        </w:tc>
      </w:tr>
      <w:tr w14:paraId="52FC8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988AA65">
            <w:pPr>
              <w:rPr>
                <w:rFonts w:hint="default" w:ascii="Times New Roman" w:hAnsi="Times New Roman" w:cs="Times New Roman"/>
                <w:vertAlign w:val="baseline"/>
              </w:rPr>
            </w:pPr>
            <w:r>
              <w:rPr>
                <w:rFonts w:hint="default" w:ascii="Times New Roman" w:hAnsi="Times New Roman" w:eastAsia="SimSun" w:cs="Times New Roman"/>
                <w:sz w:val="24"/>
                <w:szCs w:val="24"/>
              </w:rPr>
              <w:t>4.2 Functional Requirements</w:t>
            </w:r>
          </w:p>
        </w:tc>
        <w:tc>
          <w:tcPr>
            <w:tcW w:w="657" w:type="dxa"/>
          </w:tcPr>
          <w:p w14:paraId="2CB89FF4">
            <w:pPr>
              <w:rPr>
                <w:rFonts w:hint="default" w:ascii="Times New Roman" w:hAnsi="Times New Roman" w:cs="Times New Roman"/>
                <w:vertAlign w:val="baseline"/>
                <w:lang w:val="en-US"/>
              </w:rPr>
            </w:pPr>
            <w:r>
              <w:rPr>
                <w:rFonts w:hint="default" w:cs="Times New Roman"/>
                <w:vertAlign w:val="baseline"/>
                <w:lang w:val="en-US"/>
              </w:rPr>
              <w:t>22</w:t>
            </w:r>
          </w:p>
        </w:tc>
      </w:tr>
      <w:tr w14:paraId="252A8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B0E92B1">
            <w:pPr>
              <w:rPr>
                <w:rFonts w:hint="default" w:ascii="Times New Roman" w:hAnsi="Times New Roman" w:cs="Times New Roman"/>
                <w:vertAlign w:val="baseline"/>
              </w:rPr>
            </w:pPr>
            <w:r>
              <w:rPr>
                <w:rFonts w:hint="default" w:ascii="Times New Roman" w:hAnsi="Times New Roman" w:eastAsia="SimSun" w:cs="Times New Roman"/>
                <w:sz w:val="24"/>
                <w:szCs w:val="24"/>
              </w:rPr>
              <w:t>4.3 Non-Functional Requirements</w:t>
            </w:r>
          </w:p>
        </w:tc>
        <w:tc>
          <w:tcPr>
            <w:tcW w:w="657" w:type="dxa"/>
          </w:tcPr>
          <w:p w14:paraId="22ACB13B">
            <w:pPr>
              <w:rPr>
                <w:rFonts w:hint="default" w:ascii="Times New Roman" w:hAnsi="Times New Roman" w:cs="Times New Roman"/>
                <w:vertAlign w:val="baseline"/>
                <w:lang w:val="en-US"/>
              </w:rPr>
            </w:pPr>
            <w:r>
              <w:rPr>
                <w:rFonts w:hint="default" w:cs="Times New Roman"/>
                <w:vertAlign w:val="baseline"/>
                <w:lang w:val="en-US"/>
              </w:rPr>
              <w:t>23</w:t>
            </w:r>
          </w:p>
        </w:tc>
      </w:tr>
      <w:tr w14:paraId="72F66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E7BC77D">
            <w:pPr>
              <w:rPr>
                <w:rFonts w:hint="default" w:ascii="Times New Roman" w:hAnsi="Times New Roman" w:cs="Times New Roman"/>
                <w:vertAlign w:val="baseline"/>
              </w:rPr>
            </w:pPr>
            <w:r>
              <w:rPr>
                <w:rFonts w:hint="default" w:ascii="Times New Roman" w:hAnsi="Times New Roman" w:eastAsia="SimSun" w:cs="Times New Roman"/>
                <w:sz w:val="24"/>
                <w:szCs w:val="24"/>
              </w:rPr>
              <w:t>4.4 Hardware Requirements</w:t>
            </w:r>
          </w:p>
        </w:tc>
        <w:tc>
          <w:tcPr>
            <w:tcW w:w="657" w:type="dxa"/>
          </w:tcPr>
          <w:p w14:paraId="790FB282">
            <w:pPr>
              <w:rPr>
                <w:rFonts w:hint="default" w:ascii="Times New Roman" w:hAnsi="Times New Roman" w:cs="Times New Roman"/>
                <w:vertAlign w:val="baseline"/>
                <w:lang w:val="en-US"/>
              </w:rPr>
            </w:pPr>
            <w:r>
              <w:rPr>
                <w:rFonts w:hint="default" w:cs="Times New Roman"/>
                <w:vertAlign w:val="baseline"/>
                <w:lang w:val="en-US"/>
              </w:rPr>
              <w:t>23</w:t>
            </w:r>
          </w:p>
        </w:tc>
      </w:tr>
      <w:tr w14:paraId="03732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9A8A477">
            <w:pPr>
              <w:rPr>
                <w:rFonts w:hint="default" w:ascii="Times New Roman" w:hAnsi="Times New Roman" w:cs="Times New Roman"/>
                <w:vertAlign w:val="baseline"/>
              </w:rPr>
            </w:pPr>
            <w:r>
              <w:rPr>
                <w:rFonts w:hint="default" w:ascii="Times New Roman" w:hAnsi="Times New Roman" w:eastAsia="SimSun" w:cs="Times New Roman"/>
                <w:sz w:val="24"/>
                <w:szCs w:val="24"/>
              </w:rPr>
              <w:t>4.5 Software Requirements</w:t>
            </w:r>
          </w:p>
        </w:tc>
        <w:tc>
          <w:tcPr>
            <w:tcW w:w="657" w:type="dxa"/>
          </w:tcPr>
          <w:p w14:paraId="3DB56383">
            <w:pPr>
              <w:rPr>
                <w:rFonts w:hint="default" w:ascii="Times New Roman" w:hAnsi="Times New Roman" w:cs="Times New Roman"/>
                <w:vertAlign w:val="baseline"/>
                <w:lang w:val="en-US"/>
              </w:rPr>
            </w:pPr>
            <w:r>
              <w:rPr>
                <w:rFonts w:hint="default" w:cs="Times New Roman"/>
                <w:vertAlign w:val="baseline"/>
                <w:lang w:val="en-US"/>
              </w:rPr>
              <w:t>24</w:t>
            </w:r>
          </w:p>
        </w:tc>
      </w:tr>
      <w:tr w14:paraId="610DE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7A132A20">
            <w:pPr>
              <w:rPr>
                <w:rFonts w:hint="default" w:ascii="Times New Roman" w:hAnsi="Times New Roman" w:cs="Times New Roman"/>
                <w:vertAlign w:val="baseline"/>
              </w:rPr>
            </w:pPr>
            <w:r>
              <w:rPr>
                <w:rFonts w:hint="default" w:ascii="Times New Roman" w:hAnsi="Times New Roman" w:eastAsia="SimSun" w:cs="Times New Roman"/>
                <w:b/>
                <w:bCs/>
                <w:sz w:val="24"/>
                <w:szCs w:val="24"/>
              </w:rPr>
              <w:t>CHAPTER 5: DESIGN AND METHODOLOGY OF PROPOSED SYSTEM</w:t>
            </w:r>
          </w:p>
        </w:tc>
        <w:tc>
          <w:tcPr>
            <w:tcW w:w="657" w:type="dxa"/>
          </w:tcPr>
          <w:p w14:paraId="31571B6A">
            <w:pPr>
              <w:rPr>
                <w:rFonts w:hint="default" w:ascii="Times New Roman" w:hAnsi="Times New Roman" w:cs="Times New Roman"/>
                <w:vertAlign w:val="baseline"/>
                <w:lang w:val="en-US"/>
              </w:rPr>
            </w:pPr>
            <w:r>
              <w:rPr>
                <w:rFonts w:hint="default" w:cs="Times New Roman"/>
                <w:vertAlign w:val="baseline"/>
                <w:lang w:val="en-US"/>
              </w:rPr>
              <w:t>24</w:t>
            </w:r>
          </w:p>
        </w:tc>
      </w:tr>
      <w:tr w14:paraId="6854D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CA6DBE8">
            <w:pPr>
              <w:rPr>
                <w:rFonts w:hint="default" w:ascii="Times New Roman" w:hAnsi="Times New Roman" w:cs="Times New Roman"/>
                <w:vertAlign w:val="baseline"/>
              </w:rPr>
            </w:pPr>
            <w:r>
              <w:rPr>
                <w:rFonts w:hint="default" w:ascii="Times New Roman" w:hAnsi="Times New Roman" w:eastAsia="SimSun" w:cs="Times New Roman"/>
                <w:sz w:val="24"/>
                <w:szCs w:val="24"/>
              </w:rPr>
              <w:t>5.1 System Architecture</w:t>
            </w:r>
          </w:p>
        </w:tc>
        <w:tc>
          <w:tcPr>
            <w:tcW w:w="657" w:type="dxa"/>
          </w:tcPr>
          <w:p w14:paraId="6E9D0B7B">
            <w:pPr>
              <w:rPr>
                <w:rFonts w:hint="default" w:ascii="Times New Roman" w:hAnsi="Times New Roman" w:cs="Times New Roman"/>
                <w:vertAlign w:val="baseline"/>
                <w:lang w:val="en-US"/>
              </w:rPr>
            </w:pPr>
            <w:r>
              <w:rPr>
                <w:rFonts w:hint="default" w:cs="Times New Roman"/>
                <w:vertAlign w:val="baseline"/>
                <w:lang w:val="en-US"/>
              </w:rPr>
              <w:t>25</w:t>
            </w:r>
          </w:p>
        </w:tc>
      </w:tr>
      <w:tr w14:paraId="20E8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46860D4B">
            <w:pPr>
              <w:rPr>
                <w:rFonts w:hint="default" w:ascii="Times New Roman" w:hAnsi="Times New Roman" w:cs="Times New Roman"/>
                <w:vertAlign w:val="baseline"/>
              </w:rPr>
            </w:pPr>
            <w:r>
              <w:rPr>
                <w:rFonts w:hint="default" w:ascii="Times New Roman" w:hAnsi="Times New Roman" w:eastAsia="SimSun" w:cs="Times New Roman"/>
                <w:sz w:val="24"/>
                <w:szCs w:val="24"/>
              </w:rPr>
              <w:t>5.2 UML Diagrams</w:t>
            </w:r>
          </w:p>
        </w:tc>
        <w:tc>
          <w:tcPr>
            <w:tcW w:w="657" w:type="dxa"/>
          </w:tcPr>
          <w:p w14:paraId="1DDA4082">
            <w:pPr>
              <w:rPr>
                <w:rFonts w:hint="default" w:ascii="Times New Roman" w:hAnsi="Times New Roman" w:cs="Times New Roman"/>
                <w:vertAlign w:val="baseline"/>
                <w:lang w:val="en-US"/>
              </w:rPr>
            </w:pPr>
            <w:r>
              <w:rPr>
                <w:rFonts w:hint="default" w:cs="Times New Roman"/>
                <w:vertAlign w:val="baseline"/>
                <w:lang w:val="en-US"/>
              </w:rPr>
              <w:t>25</w:t>
            </w:r>
          </w:p>
        </w:tc>
      </w:tr>
      <w:tr w14:paraId="3626F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53B3066">
            <w:pPr>
              <w:rPr>
                <w:rFonts w:hint="default" w:ascii="Times New Roman" w:hAnsi="Times New Roman" w:cs="Times New Roman"/>
                <w:vertAlign w:val="baseline"/>
              </w:rPr>
            </w:pPr>
            <w:r>
              <w:rPr>
                <w:rFonts w:hint="default" w:ascii="Times New Roman" w:hAnsi="Times New Roman" w:eastAsia="SimSun" w:cs="Times New Roman"/>
                <w:sz w:val="24"/>
                <w:szCs w:val="24"/>
              </w:rPr>
              <w:t>5.2.1 Use Case Diagram</w:t>
            </w:r>
          </w:p>
        </w:tc>
        <w:tc>
          <w:tcPr>
            <w:tcW w:w="657" w:type="dxa"/>
          </w:tcPr>
          <w:p w14:paraId="39806CC6">
            <w:pPr>
              <w:rPr>
                <w:rFonts w:hint="default" w:ascii="Times New Roman" w:hAnsi="Times New Roman" w:cs="Times New Roman"/>
                <w:vertAlign w:val="baseline"/>
                <w:lang w:val="en-US"/>
              </w:rPr>
            </w:pPr>
            <w:r>
              <w:rPr>
                <w:rFonts w:hint="default" w:cs="Times New Roman"/>
                <w:vertAlign w:val="baseline"/>
                <w:lang w:val="en-US"/>
              </w:rPr>
              <w:t>26</w:t>
            </w:r>
          </w:p>
        </w:tc>
      </w:tr>
      <w:tr w14:paraId="1350C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C3A4E53">
            <w:pPr>
              <w:rPr>
                <w:rFonts w:hint="default" w:ascii="Times New Roman" w:hAnsi="Times New Roman" w:cs="Times New Roman"/>
                <w:vertAlign w:val="baseline"/>
              </w:rPr>
            </w:pPr>
            <w:r>
              <w:rPr>
                <w:rFonts w:hint="default" w:ascii="Times New Roman" w:hAnsi="Times New Roman" w:eastAsia="SimSun" w:cs="Times New Roman"/>
                <w:sz w:val="24"/>
                <w:szCs w:val="24"/>
              </w:rPr>
              <w:t>5.2.2 Class Diagram</w:t>
            </w:r>
          </w:p>
        </w:tc>
        <w:tc>
          <w:tcPr>
            <w:tcW w:w="657" w:type="dxa"/>
          </w:tcPr>
          <w:p w14:paraId="14CB8FD5">
            <w:pPr>
              <w:rPr>
                <w:rFonts w:hint="default" w:ascii="Times New Roman" w:hAnsi="Times New Roman" w:cs="Times New Roman"/>
                <w:vertAlign w:val="baseline"/>
                <w:lang w:val="en-US"/>
              </w:rPr>
            </w:pPr>
            <w:r>
              <w:rPr>
                <w:rFonts w:hint="default" w:cs="Times New Roman"/>
                <w:vertAlign w:val="baseline"/>
                <w:lang w:val="en-US"/>
              </w:rPr>
              <w:t>27</w:t>
            </w:r>
          </w:p>
        </w:tc>
      </w:tr>
      <w:tr w14:paraId="5BF70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37D1C71">
            <w:pPr>
              <w:rPr>
                <w:rFonts w:hint="default" w:ascii="Times New Roman" w:hAnsi="Times New Roman" w:cs="Times New Roman"/>
                <w:vertAlign w:val="baseline"/>
              </w:rPr>
            </w:pPr>
            <w:r>
              <w:rPr>
                <w:rFonts w:hint="default" w:ascii="Times New Roman" w:hAnsi="Times New Roman" w:eastAsia="SimSun" w:cs="Times New Roman"/>
                <w:sz w:val="24"/>
                <w:szCs w:val="24"/>
              </w:rPr>
              <w:t>5.2.3 Sequence Diagram</w:t>
            </w:r>
          </w:p>
        </w:tc>
        <w:tc>
          <w:tcPr>
            <w:tcW w:w="657" w:type="dxa"/>
          </w:tcPr>
          <w:p w14:paraId="3E599834">
            <w:pPr>
              <w:rPr>
                <w:rFonts w:hint="default" w:ascii="Times New Roman" w:hAnsi="Times New Roman" w:cs="Times New Roman"/>
                <w:vertAlign w:val="baseline"/>
                <w:lang w:val="en-US"/>
              </w:rPr>
            </w:pPr>
            <w:r>
              <w:rPr>
                <w:rFonts w:hint="default" w:cs="Times New Roman"/>
                <w:vertAlign w:val="baseline"/>
                <w:lang w:val="en-US"/>
              </w:rPr>
              <w:t>28</w:t>
            </w:r>
          </w:p>
        </w:tc>
      </w:tr>
      <w:tr w14:paraId="15040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364443C">
            <w:pPr>
              <w:rPr>
                <w:rFonts w:hint="default" w:ascii="Times New Roman" w:hAnsi="Times New Roman" w:cs="Times New Roman"/>
                <w:vertAlign w:val="baseline"/>
              </w:rPr>
            </w:pPr>
            <w:r>
              <w:rPr>
                <w:rFonts w:hint="default" w:ascii="Times New Roman" w:hAnsi="Times New Roman" w:eastAsia="SimSun" w:cs="Times New Roman"/>
                <w:sz w:val="24"/>
                <w:szCs w:val="24"/>
              </w:rPr>
              <w:t>5.3 Database Design</w:t>
            </w:r>
          </w:p>
        </w:tc>
        <w:tc>
          <w:tcPr>
            <w:tcW w:w="657" w:type="dxa"/>
          </w:tcPr>
          <w:p w14:paraId="348A2C29">
            <w:pPr>
              <w:rPr>
                <w:rFonts w:hint="default" w:ascii="Times New Roman" w:hAnsi="Times New Roman" w:cs="Times New Roman"/>
                <w:vertAlign w:val="baseline"/>
                <w:lang w:val="en-US"/>
              </w:rPr>
            </w:pPr>
            <w:r>
              <w:rPr>
                <w:rFonts w:hint="default" w:cs="Times New Roman"/>
                <w:vertAlign w:val="baseline"/>
                <w:lang w:val="en-US"/>
              </w:rPr>
              <w:t>29</w:t>
            </w:r>
          </w:p>
        </w:tc>
      </w:tr>
      <w:tr w14:paraId="1D7F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25F38346">
            <w:pPr>
              <w:rPr>
                <w:rFonts w:hint="default" w:ascii="Times New Roman" w:hAnsi="Times New Roman" w:cs="Times New Roman"/>
                <w:vertAlign w:val="baseline"/>
              </w:rPr>
            </w:pPr>
            <w:r>
              <w:rPr>
                <w:rFonts w:hint="default" w:ascii="Times New Roman" w:hAnsi="Times New Roman" w:eastAsia="SimSun" w:cs="Times New Roman"/>
                <w:sz w:val="24"/>
                <w:szCs w:val="24"/>
              </w:rPr>
              <w:t>5.4 Flowcharts</w:t>
            </w:r>
          </w:p>
        </w:tc>
        <w:tc>
          <w:tcPr>
            <w:tcW w:w="657" w:type="dxa"/>
          </w:tcPr>
          <w:p w14:paraId="4509EBE8">
            <w:pPr>
              <w:rPr>
                <w:rFonts w:hint="default" w:ascii="Times New Roman" w:hAnsi="Times New Roman" w:cs="Times New Roman"/>
                <w:vertAlign w:val="baseline"/>
                <w:lang w:val="en-US"/>
              </w:rPr>
            </w:pPr>
            <w:r>
              <w:rPr>
                <w:rFonts w:hint="default" w:cs="Times New Roman"/>
                <w:vertAlign w:val="baseline"/>
                <w:lang w:val="en-US"/>
              </w:rPr>
              <w:t>30</w:t>
            </w:r>
          </w:p>
        </w:tc>
      </w:tr>
      <w:tr w14:paraId="0B3C7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3BF0B3A">
            <w:pPr>
              <w:rPr>
                <w:rFonts w:hint="default" w:ascii="Times New Roman" w:hAnsi="Times New Roman" w:cs="Times New Roman"/>
                <w:vertAlign w:val="baseline"/>
              </w:rPr>
            </w:pPr>
            <w:r>
              <w:rPr>
                <w:rFonts w:hint="default" w:ascii="Times New Roman" w:hAnsi="Times New Roman" w:eastAsia="SimSun" w:cs="Times New Roman"/>
                <w:b/>
                <w:bCs/>
                <w:sz w:val="24"/>
                <w:szCs w:val="24"/>
              </w:rPr>
              <w:t>CHAPTER 6: IMPLEMENTATION</w:t>
            </w:r>
          </w:p>
        </w:tc>
        <w:tc>
          <w:tcPr>
            <w:tcW w:w="657" w:type="dxa"/>
          </w:tcPr>
          <w:p w14:paraId="57C8A3A4">
            <w:pPr>
              <w:rPr>
                <w:rFonts w:hint="default" w:ascii="Times New Roman" w:hAnsi="Times New Roman" w:cs="Times New Roman"/>
                <w:vertAlign w:val="baseline"/>
                <w:lang w:val="en-US"/>
              </w:rPr>
            </w:pPr>
            <w:r>
              <w:rPr>
                <w:rFonts w:hint="default" w:cs="Times New Roman"/>
                <w:vertAlign w:val="baseline"/>
                <w:lang w:val="en-US"/>
              </w:rPr>
              <w:t>30</w:t>
            </w:r>
          </w:p>
        </w:tc>
      </w:tr>
      <w:tr w14:paraId="7703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ABD67C5">
            <w:pPr>
              <w:rPr>
                <w:rFonts w:hint="default" w:ascii="Times New Roman" w:hAnsi="Times New Roman" w:cs="Times New Roman"/>
                <w:vertAlign w:val="baseline"/>
              </w:rPr>
            </w:pPr>
            <w:r>
              <w:rPr>
                <w:rFonts w:hint="default" w:ascii="Times New Roman" w:hAnsi="Times New Roman" w:eastAsia="SimSun" w:cs="Times New Roman"/>
                <w:sz w:val="24"/>
                <w:szCs w:val="24"/>
              </w:rPr>
              <w:t>6.1 Technologies Used</w:t>
            </w:r>
          </w:p>
        </w:tc>
        <w:tc>
          <w:tcPr>
            <w:tcW w:w="657" w:type="dxa"/>
          </w:tcPr>
          <w:p w14:paraId="37D635CC">
            <w:pPr>
              <w:rPr>
                <w:rFonts w:hint="default" w:ascii="Times New Roman" w:hAnsi="Times New Roman" w:cs="Times New Roman"/>
                <w:vertAlign w:val="baseline"/>
                <w:lang w:val="en-US"/>
              </w:rPr>
            </w:pPr>
            <w:r>
              <w:rPr>
                <w:rFonts w:hint="default" w:cs="Times New Roman"/>
                <w:vertAlign w:val="baseline"/>
                <w:lang w:val="en-US"/>
              </w:rPr>
              <w:t>31</w:t>
            </w:r>
          </w:p>
        </w:tc>
      </w:tr>
      <w:tr w14:paraId="1DCF6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B9E9806">
            <w:pPr>
              <w:rPr>
                <w:rFonts w:hint="default" w:ascii="Times New Roman" w:hAnsi="Times New Roman" w:cs="Times New Roman"/>
                <w:vertAlign w:val="baseline"/>
              </w:rPr>
            </w:pPr>
            <w:r>
              <w:rPr>
                <w:rFonts w:hint="default" w:ascii="Times New Roman" w:hAnsi="Times New Roman" w:eastAsia="SimSun" w:cs="Times New Roman"/>
                <w:sz w:val="24"/>
                <w:szCs w:val="24"/>
              </w:rPr>
              <w:t>6.2 Module Description</w:t>
            </w:r>
          </w:p>
        </w:tc>
        <w:tc>
          <w:tcPr>
            <w:tcW w:w="657" w:type="dxa"/>
          </w:tcPr>
          <w:p w14:paraId="1CA08899">
            <w:pPr>
              <w:rPr>
                <w:rFonts w:hint="default" w:ascii="Times New Roman" w:hAnsi="Times New Roman" w:cs="Times New Roman"/>
                <w:vertAlign w:val="baseline"/>
                <w:lang w:val="en-US"/>
              </w:rPr>
            </w:pPr>
            <w:r>
              <w:rPr>
                <w:rFonts w:hint="default" w:cs="Times New Roman"/>
                <w:vertAlign w:val="baseline"/>
                <w:lang w:val="en-US"/>
              </w:rPr>
              <w:t>34</w:t>
            </w:r>
          </w:p>
        </w:tc>
      </w:tr>
      <w:tr w14:paraId="15C9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DFEE08F">
            <w:pPr>
              <w:rPr>
                <w:rFonts w:hint="default" w:ascii="Times New Roman" w:hAnsi="Times New Roman" w:cs="Times New Roman"/>
                <w:vertAlign w:val="baseline"/>
              </w:rPr>
            </w:pPr>
            <w:r>
              <w:rPr>
                <w:rFonts w:hint="default" w:ascii="Times New Roman" w:hAnsi="Times New Roman" w:eastAsia="SimSun" w:cs="Times New Roman"/>
                <w:sz w:val="24"/>
                <w:szCs w:val="24"/>
              </w:rPr>
              <w:t>6.3 MobileNetV2 Deep Learning Specifics</w:t>
            </w:r>
          </w:p>
        </w:tc>
        <w:tc>
          <w:tcPr>
            <w:tcW w:w="657" w:type="dxa"/>
          </w:tcPr>
          <w:p w14:paraId="33BE65F2">
            <w:pPr>
              <w:rPr>
                <w:rFonts w:hint="default" w:ascii="Times New Roman" w:hAnsi="Times New Roman" w:cs="Times New Roman"/>
                <w:vertAlign w:val="baseline"/>
                <w:lang w:val="en-US"/>
              </w:rPr>
            </w:pPr>
            <w:r>
              <w:rPr>
                <w:rFonts w:hint="default" w:cs="Times New Roman"/>
                <w:vertAlign w:val="baseline"/>
                <w:lang w:val="en-US"/>
              </w:rPr>
              <w:t>35</w:t>
            </w:r>
          </w:p>
        </w:tc>
      </w:tr>
      <w:tr w14:paraId="3A86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7DCE3380">
            <w:pPr>
              <w:rPr>
                <w:rFonts w:hint="default" w:ascii="Times New Roman" w:hAnsi="Times New Roman" w:cs="Times New Roman"/>
                <w:vertAlign w:val="baseline"/>
              </w:rPr>
            </w:pPr>
            <w:r>
              <w:rPr>
                <w:rFonts w:hint="default" w:ascii="Times New Roman" w:hAnsi="Times New Roman" w:eastAsia="SimSun" w:cs="Times New Roman"/>
                <w:b/>
                <w:bCs/>
                <w:sz w:val="24"/>
                <w:szCs w:val="24"/>
              </w:rPr>
              <w:t>CHAPTER 7: TESTING</w:t>
            </w:r>
          </w:p>
        </w:tc>
        <w:tc>
          <w:tcPr>
            <w:tcW w:w="657" w:type="dxa"/>
          </w:tcPr>
          <w:p w14:paraId="2E1F5590">
            <w:pPr>
              <w:rPr>
                <w:rFonts w:hint="default" w:ascii="Times New Roman" w:hAnsi="Times New Roman" w:cs="Times New Roman"/>
                <w:vertAlign w:val="baseline"/>
                <w:lang w:val="en-US"/>
              </w:rPr>
            </w:pPr>
            <w:r>
              <w:rPr>
                <w:rFonts w:hint="default" w:cs="Times New Roman"/>
                <w:vertAlign w:val="baseline"/>
                <w:lang w:val="en-US"/>
              </w:rPr>
              <w:t>35</w:t>
            </w:r>
          </w:p>
        </w:tc>
      </w:tr>
      <w:tr w14:paraId="6631B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762D7F87">
            <w:pPr>
              <w:rPr>
                <w:rFonts w:hint="default" w:ascii="Times New Roman" w:hAnsi="Times New Roman" w:cs="Times New Roman"/>
                <w:vertAlign w:val="baseline"/>
              </w:rPr>
            </w:pPr>
            <w:r>
              <w:rPr>
                <w:rFonts w:hint="default" w:ascii="Times New Roman" w:hAnsi="Times New Roman" w:eastAsia="SimSun" w:cs="Times New Roman"/>
                <w:sz w:val="24"/>
                <w:szCs w:val="24"/>
              </w:rPr>
              <w:t>7.1 Introduction</w:t>
            </w:r>
          </w:p>
        </w:tc>
        <w:tc>
          <w:tcPr>
            <w:tcW w:w="657" w:type="dxa"/>
          </w:tcPr>
          <w:p w14:paraId="3DADEC76">
            <w:pPr>
              <w:rPr>
                <w:rFonts w:hint="default" w:ascii="Times New Roman" w:hAnsi="Times New Roman" w:cs="Times New Roman"/>
                <w:vertAlign w:val="baseline"/>
                <w:lang w:val="en-US"/>
              </w:rPr>
            </w:pPr>
            <w:r>
              <w:rPr>
                <w:rFonts w:hint="default" w:cs="Times New Roman"/>
                <w:vertAlign w:val="baseline"/>
                <w:lang w:val="en-US"/>
              </w:rPr>
              <w:t>36</w:t>
            </w:r>
          </w:p>
        </w:tc>
      </w:tr>
      <w:tr w14:paraId="2B6B3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709CDE49">
            <w:pPr>
              <w:rPr>
                <w:rFonts w:hint="default" w:ascii="Times New Roman" w:hAnsi="Times New Roman" w:cs="Times New Roman"/>
                <w:vertAlign w:val="baseline"/>
              </w:rPr>
            </w:pPr>
            <w:r>
              <w:rPr>
                <w:rFonts w:hint="default" w:ascii="Times New Roman" w:hAnsi="Times New Roman" w:eastAsia="SimSun" w:cs="Times New Roman"/>
                <w:sz w:val="24"/>
                <w:szCs w:val="24"/>
              </w:rPr>
              <w:t>7.2 Testing Methodology</w:t>
            </w:r>
          </w:p>
        </w:tc>
        <w:tc>
          <w:tcPr>
            <w:tcW w:w="657" w:type="dxa"/>
          </w:tcPr>
          <w:p w14:paraId="39902CD9">
            <w:pPr>
              <w:rPr>
                <w:rFonts w:hint="default" w:ascii="Times New Roman" w:hAnsi="Times New Roman" w:cs="Times New Roman"/>
                <w:vertAlign w:val="baseline"/>
                <w:lang w:val="en-US"/>
              </w:rPr>
            </w:pPr>
            <w:r>
              <w:rPr>
                <w:rFonts w:hint="default" w:cs="Times New Roman"/>
                <w:vertAlign w:val="baseline"/>
                <w:lang w:val="en-US"/>
              </w:rPr>
              <w:t>37</w:t>
            </w:r>
          </w:p>
        </w:tc>
      </w:tr>
      <w:tr w14:paraId="569A4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F468909">
            <w:pPr>
              <w:rPr>
                <w:rFonts w:hint="default" w:ascii="Times New Roman" w:hAnsi="Times New Roman" w:cs="Times New Roman"/>
                <w:vertAlign w:val="baseline"/>
              </w:rPr>
            </w:pPr>
            <w:r>
              <w:rPr>
                <w:rFonts w:hint="default" w:ascii="Times New Roman" w:hAnsi="Times New Roman" w:eastAsia="SimSun" w:cs="Times New Roman"/>
                <w:sz w:val="24"/>
                <w:szCs w:val="24"/>
              </w:rPr>
              <w:t>7.3 Test Cases</w:t>
            </w:r>
          </w:p>
        </w:tc>
        <w:tc>
          <w:tcPr>
            <w:tcW w:w="657" w:type="dxa"/>
          </w:tcPr>
          <w:p w14:paraId="07E0E607">
            <w:pPr>
              <w:rPr>
                <w:rFonts w:hint="default" w:ascii="Times New Roman" w:hAnsi="Times New Roman" w:cs="Times New Roman"/>
                <w:vertAlign w:val="baseline"/>
                <w:lang w:val="en-US"/>
              </w:rPr>
            </w:pPr>
            <w:r>
              <w:rPr>
                <w:rFonts w:hint="default" w:cs="Times New Roman"/>
                <w:vertAlign w:val="baseline"/>
                <w:lang w:val="en-US"/>
              </w:rPr>
              <w:t>38</w:t>
            </w:r>
          </w:p>
        </w:tc>
      </w:tr>
      <w:tr w14:paraId="437F6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E8B2770">
            <w:pPr>
              <w:rPr>
                <w:rFonts w:hint="default" w:ascii="Times New Roman" w:hAnsi="Times New Roman" w:cs="Times New Roman"/>
                <w:vertAlign w:val="baseline"/>
              </w:rPr>
            </w:pPr>
            <w:r>
              <w:rPr>
                <w:rFonts w:hint="default" w:ascii="Times New Roman" w:hAnsi="Times New Roman" w:eastAsia="SimSun" w:cs="Times New Roman"/>
                <w:sz w:val="24"/>
                <w:szCs w:val="24"/>
              </w:rPr>
              <w:t>7.4 Results</w:t>
            </w:r>
          </w:p>
        </w:tc>
        <w:tc>
          <w:tcPr>
            <w:tcW w:w="657" w:type="dxa"/>
          </w:tcPr>
          <w:p w14:paraId="17306B6B">
            <w:pPr>
              <w:rPr>
                <w:rFonts w:hint="default" w:ascii="Times New Roman" w:hAnsi="Times New Roman" w:cs="Times New Roman"/>
                <w:vertAlign w:val="baseline"/>
                <w:lang w:val="en-US"/>
              </w:rPr>
            </w:pPr>
            <w:r>
              <w:rPr>
                <w:rFonts w:hint="default" w:cs="Times New Roman"/>
                <w:vertAlign w:val="baseline"/>
                <w:lang w:val="en-US"/>
              </w:rPr>
              <w:t>39</w:t>
            </w:r>
          </w:p>
        </w:tc>
      </w:tr>
      <w:tr w14:paraId="66AF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8AFB230">
            <w:pPr>
              <w:rPr>
                <w:rFonts w:hint="default" w:ascii="Times New Roman" w:hAnsi="Times New Roman" w:cs="Times New Roman"/>
                <w:vertAlign w:val="baseline"/>
              </w:rPr>
            </w:pPr>
            <w:r>
              <w:rPr>
                <w:rFonts w:hint="default" w:ascii="Times New Roman" w:hAnsi="Times New Roman" w:cs="Times New Roman"/>
                <w:b/>
                <w:bCs/>
                <w:vertAlign w:val="baseline"/>
              </w:rPr>
              <w:t>CHAPTER 8: RESULTS AND DISCUSSION</w:t>
            </w:r>
          </w:p>
        </w:tc>
        <w:tc>
          <w:tcPr>
            <w:tcW w:w="657" w:type="dxa"/>
          </w:tcPr>
          <w:p w14:paraId="6BE21618">
            <w:pPr>
              <w:rPr>
                <w:rFonts w:hint="default" w:ascii="Times New Roman" w:hAnsi="Times New Roman" w:cs="Times New Roman"/>
                <w:vertAlign w:val="baseline"/>
                <w:lang w:val="en-US"/>
              </w:rPr>
            </w:pPr>
            <w:r>
              <w:rPr>
                <w:rFonts w:hint="default" w:cs="Times New Roman"/>
                <w:vertAlign w:val="baseline"/>
                <w:lang w:val="en-US"/>
              </w:rPr>
              <w:t>40</w:t>
            </w:r>
          </w:p>
        </w:tc>
      </w:tr>
      <w:tr w14:paraId="0CB14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101E35C1">
            <w:pPr>
              <w:rPr>
                <w:rFonts w:hint="default" w:ascii="Times New Roman" w:hAnsi="Times New Roman" w:cs="Times New Roman"/>
                <w:vertAlign w:val="baseline"/>
              </w:rPr>
            </w:pPr>
            <w:r>
              <w:rPr>
                <w:rFonts w:hint="default" w:ascii="Times New Roman" w:hAnsi="Times New Roman" w:cs="Times New Roman"/>
                <w:vertAlign w:val="baseline"/>
              </w:rPr>
              <w:t>8.1 Output Screens</w:t>
            </w:r>
          </w:p>
        </w:tc>
        <w:tc>
          <w:tcPr>
            <w:tcW w:w="657" w:type="dxa"/>
          </w:tcPr>
          <w:p w14:paraId="6B9CD799">
            <w:pPr>
              <w:rPr>
                <w:rFonts w:hint="default" w:ascii="Times New Roman" w:hAnsi="Times New Roman" w:cs="Times New Roman"/>
                <w:vertAlign w:val="baseline"/>
                <w:lang w:val="en-US"/>
              </w:rPr>
            </w:pPr>
            <w:r>
              <w:rPr>
                <w:rFonts w:hint="default" w:cs="Times New Roman"/>
                <w:vertAlign w:val="baseline"/>
                <w:lang w:val="en-US"/>
              </w:rPr>
              <w:t>41</w:t>
            </w:r>
          </w:p>
        </w:tc>
      </w:tr>
      <w:tr w14:paraId="70DE2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15CD765">
            <w:pPr>
              <w:rPr>
                <w:rFonts w:hint="default" w:ascii="Times New Roman" w:hAnsi="Times New Roman" w:cs="Times New Roman"/>
                <w:vertAlign w:val="baseline"/>
              </w:rPr>
            </w:pPr>
            <w:r>
              <w:rPr>
                <w:rFonts w:hint="default" w:ascii="Times New Roman" w:hAnsi="Times New Roman" w:cs="Times New Roman"/>
                <w:vertAlign w:val="baseline"/>
              </w:rPr>
              <w:t>8.2 Performance Evaluation</w:t>
            </w:r>
          </w:p>
        </w:tc>
        <w:tc>
          <w:tcPr>
            <w:tcW w:w="657" w:type="dxa"/>
          </w:tcPr>
          <w:p w14:paraId="71CECD1B">
            <w:pPr>
              <w:rPr>
                <w:rFonts w:hint="default" w:ascii="Times New Roman" w:hAnsi="Times New Roman" w:cs="Times New Roman"/>
                <w:vertAlign w:val="baseline"/>
                <w:lang w:val="en-US"/>
              </w:rPr>
            </w:pPr>
            <w:r>
              <w:rPr>
                <w:rFonts w:hint="default" w:cs="Times New Roman"/>
                <w:vertAlign w:val="baseline"/>
                <w:lang w:val="en-US"/>
              </w:rPr>
              <w:t>42</w:t>
            </w:r>
          </w:p>
        </w:tc>
      </w:tr>
      <w:tr w14:paraId="7D38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EF02A6B">
            <w:pPr>
              <w:rPr>
                <w:rFonts w:hint="default" w:ascii="Times New Roman" w:hAnsi="Times New Roman" w:cs="Times New Roman"/>
                <w:vertAlign w:val="baseline"/>
              </w:rPr>
            </w:pPr>
            <w:r>
              <w:rPr>
                <w:rFonts w:hint="default" w:ascii="Times New Roman" w:hAnsi="Times New Roman" w:cs="Times New Roman"/>
                <w:vertAlign w:val="baseline"/>
              </w:rPr>
              <w:t>8.3 Comparison with Existing System</w:t>
            </w:r>
          </w:p>
        </w:tc>
        <w:tc>
          <w:tcPr>
            <w:tcW w:w="657" w:type="dxa"/>
          </w:tcPr>
          <w:p w14:paraId="6E79F19D">
            <w:pPr>
              <w:rPr>
                <w:rFonts w:hint="default" w:ascii="Times New Roman" w:hAnsi="Times New Roman" w:cs="Times New Roman"/>
                <w:vertAlign w:val="baseline"/>
                <w:lang w:val="en-US"/>
              </w:rPr>
            </w:pPr>
            <w:r>
              <w:rPr>
                <w:rFonts w:hint="default" w:cs="Times New Roman"/>
                <w:vertAlign w:val="baseline"/>
                <w:lang w:val="en-US"/>
              </w:rPr>
              <w:t>42</w:t>
            </w:r>
          </w:p>
        </w:tc>
      </w:tr>
      <w:tr w14:paraId="5BB2B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218BF5A1">
            <w:pPr>
              <w:rPr>
                <w:rFonts w:hint="default" w:ascii="Times New Roman" w:hAnsi="Times New Roman" w:cs="Times New Roman"/>
                <w:vertAlign w:val="baseline"/>
              </w:rPr>
            </w:pPr>
            <w:r>
              <w:rPr>
                <w:rFonts w:hint="default" w:ascii="Times New Roman" w:hAnsi="Times New Roman" w:cs="Times New Roman"/>
                <w:vertAlign w:val="baseline"/>
              </w:rPr>
              <w:t>8.4 Discussion</w:t>
            </w:r>
          </w:p>
        </w:tc>
        <w:tc>
          <w:tcPr>
            <w:tcW w:w="657" w:type="dxa"/>
          </w:tcPr>
          <w:p w14:paraId="03458F0E">
            <w:pPr>
              <w:rPr>
                <w:rFonts w:hint="default" w:ascii="Times New Roman" w:hAnsi="Times New Roman" w:cs="Times New Roman"/>
                <w:vertAlign w:val="baseline"/>
                <w:lang w:val="en-US"/>
              </w:rPr>
            </w:pPr>
            <w:r>
              <w:rPr>
                <w:rFonts w:hint="default" w:cs="Times New Roman"/>
                <w:vertAlign w:val="baseline"/>
                <w:lang w:val="en-US"/>
              </w:rPr>
              <w:t>43</w:t>
            </w:r>
          </w:p>
        </w:tc>
      </w:tr>
      <w:tr w14:paraId="527D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3BFB08C9">
            <w:pPr>
              <w:rPr>
                <w:rFonts w:hint="default" w:ascii="Times New Roman" w:hAnsi="Times New Roman" w:cs="Times New Roman"/>
                <w:vertAlign w:val="baseline"/>
              </w:rPr>
            </w:pPr>
            <w:r>
              <w:rPr>
                <w:rFonts w:hint="default" w:ascii="Times New Roman" w:hAnsi="Times New Roman" w:cs="Times New Roman"/>
                <w:b/>
                <w:bCs/>
                <w:vertAlign w:val="baseline"/>
              </w:rPr>
              <w:t>CHAPTER 9: CONCLUSION AND FUTURE WORK</w:t>
            </w:r>
          </w:p>
        </w:tc>
        <w:tc>
          <w:tcPr>
            <w:tcW w:w="657" w:type="dxa"/>
          </w:tcPr>
          <w:p w14:paraId="450390A3">
            <w:pPr>
              <w:rPr>
                <w:rFonts w:hint="default" w:ascii="Times New Roman" w:hAnsi="Times New Roman" w:cs="Times New Roman"/>
                <w:vertAlign w:val="baseline"/>
                <w:lang w:val="en-US"/>
              </w:rPr>
            </w:pPr>
            <w:r>
              <w:rPr>
                <w:rFonts w:hint="default" w:cs="Times New Roman"/>
                <w:vertAlign w:val="baseline"/>
                <w:lang w:val="en-US"/>
              </w:rPr>
              <w:t>44</w:t>
            </w:r>
          </w:p>
        </w:tc>
      </w:tr>
      <w:tr w14:paraId="39138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359" w:type="dxa"/>
          </w:tcPr>
          <w:p w14:paraId="3587C0CE">
            <w:pPr>
              <w:rPr>
                <w:rFonts w:hint="default" w:ascii="Times New Roman" w:hAnsi="Times New Roman" w:cs="Times New Roman"/>
                <w:vertAlign w:val="baseline"/>
              </w:rPr>
            </w:pPr>
            <w:r>
              <w:rPr>
                <w:rFonts w:hint="default" w:ascii="Times New Roman" w:hAnsi="Times New Roman" w:cs="Times New Roman"/>
                <w:vertAlign w:val="baseline"/>
              </w:rPr>
              <w:t>9.1 Conclusion</w:t>
            </w:r>
          </w:p>
        </w:tc>
        <w:tc>
          <w:tcPr>
            <w:tcW w:w="657" w:type="dxa"/>
          </w:tcPr>
          <w:p w14:paraId="4DAAB22F">
            <w:pPr>
              <w:rPr>
                <w:rFonts w:hint="default" w:ascii="Times New Roman" w:hAnsi="Times New Roman" w:cs="Times New Roman"/>
                <w:vertAlign w:val="baseline"/>
                <w:lang w:val="en-US"/>
              </w:rPr>
            </w:pPr>
            <w:r>
              <w:rPr>
                <w:rFonts w:hint="default" w:cs="Times New Roman"/>
                <w:vertAlign w:val="baseline"/>
                <w:lang w:val="en-US"/>
              </w:rPr>
              <w:t>45</w:t>
            </w:r>
          </w:p>
        </w:tc>
      </w:tr>
      <w:tr w14:paraId="30089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68D9FEC2">
            <w:pPr>
              <w:rPr>
                <w:rFonts w:hint="default" w:ascii="Times New Roman" w:hAnsi="Times New Roman" w:cs="Times New Roman"/>
                <w:vertAlign w:val="baseline"/>
              </w:rPr>
            </w:pPr>
            <w:r>
              <w:rPr>
                <w:rFonts w:hint="default" w:ascii="Times New Roman" w:hAnsi="Times New Roman" w:cs="Times New Roman"/>
                <w:vertAlign w:val="baseline"/>
              </w:rPr>
              <w:t>9.2 Future Enhancements</w:t>
            </w:r>
          </w:p>
        </w:tc>
        <w:tc>
          <w:tcPr>
            <w:tcW w:w="657" w:type="dxa"/>
          </w:tcPr>
          <w:p w14:paraId="314DFA3C">
            <w:pPr>
              <w:rPr>
                <w:rFonts w:hint="default" w:ascii="Times New Roman" w:hAnsi="Times New Roman" w:cs="Times New Roman"/>
                <w:vertAlign w:val="baseline"/>
                <w:lang w:val="en-US"/>
              </w:rPr>
            </w:pPr>
            <w:r>
              <w:rPr>
                <w:rFonts w:hint="default" w:cs="Times New Roman"/>
                <w:vertAlign w:val="baseline"/>
                <w:lang w:val="en-US"/>
              </w:rPr>
              <w:t>46</w:t>
            </w:r>
          </w:p>
        </w:tc>
      </w:tr>
      <w:tr w14:paraId="132C9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77A4E91E">
            <w:pPr>
              <w:rPr>
                <w:rFonts w:hint="default" w:ascii="Times New Roman" w:hAnsi="Times New Roman" w:cs="Times New Roman"/>
                <w:vertAlign w:val="baseline"/>
              </w:rPr>
            </w:pPr>
            <w:r>
              <w:rPr>
                <w:rFonts w:hint="default" w:ascii="Times New Roman" w:hAnsi="Times New Roman" w:cs="Times New Roman"/>
                <w:b/>
                <w:bCs/>
                <w:vertAlign w:val="baseline"/>
              </w:rPr>
              <w:t>REFERENCES &amp; BIBLIOGRAPHY</w:t>
            </w:r>
            <w:r>
              <w:rPr>
                <w:rFonts w:hint="default" w:ascii="Times New Roman" w:hAnsi="Times New Roman" w:cs="Times New Roman"/>
                <w:b/>
                <w:bCs/>
                <w:vertAlign w:val="baseline"/>
                <w:lang w:val="en-US"/>
              </w:rPr>
              <w:t xml:space="preserve"> </w:t>
            </w:r>
            <w:r>
              <w:rPr>
                <w:rStyle w:val="35"/>
                <w:rFonts w:hint="default" w:ascii="Times New Roman" w:hAnsi="Times New Roman" w:cs="Times New Roman"/>
                <w:b/>
                <w:bCs/>
              </w:rPr>
              <w:t xml:space="preserve">APPENDICES </w:t>
            </w:r>
          </w:p>
        </w:tc>
        <w:tc>
          <w:tcPr>
            <w:tcW w:w="657" w:type="dxa"/>
          </w:tcPr>
          <w:p w14:paraId="7CA15759">
            <w:pPr>
              <w:rPr>
                <w:rFonts w:hint="default" w:ascii="Times New Roman" w:hAnsi="Times New Roman" w:cs="Times New Roman"/>
                <w:vertAlign w:val="baseline"/>
              </w:rPr>
            </w:pPr>
          </w:p>
        </w:tc>
      </w:tr>
      <w:tr w14:paraId="65AAB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359" w:type="dxa"/>
          </w:tcPr>
          <w:p w14:paraId="540DDABE">
            <w:pPr>
              <w:rPr>
                <w:rFonts w:hint="default" w:ascii="Times New Roman" w:hAnsi="Times New Roman" w:cs="Times New Roman"/>
                <w:vertAlign w:val="baseline"/>
              </w:rPr>
            </w:pPr>
            <w:r>
              <w:rPr>
                <w:rFonts w:hint="default" w:ascii="Times New Roman" w:hAnsi="Times New Roman" w:cs="Times New Roman"/>
                <w:vertAlign w:val="baseline"/>
              </w:rPr>
              <w:t>APPENDIX B: MAPPING OF SDGS</w:t>
            </w:r>
            <w:r>
              <w:rPr>
                <w:rFonts w:hint="default" w:ascii="Times New Roman" w:hAnsi="Times New Roman" w:cs="Times New Roman"/>
                <w:vertAlign w:val="baseline"/>
              </w:rPr>
              <w:br w:type="textWrapping"/>
            </w:r>
            <w:r>
              <w:rPr>
                <w:rFonts w:hint="default" w:ascii="Times New Roman" w:hAnsi="Times New Roman" w:cs="Times New Roman"/>
                <w:vertAlign w:val="baseline"/>
              </w:rPr>
              <w:t>APPENDIX A: SOURCE CODE</w:t>
            </w:r>
          </w:p>
        </w:tc>
        <w:tc>
          <w:tcPr>
            <w:tcW w:w="657" w:type="dxa"/>
          </w:tcPr>
          <w:p w14:paraId="1F19DB73">
            <w:pPr>
              <w:rPr>
                <w:rFonts w:hint="default" w:ascii="Times New Roman" w:hAnsi="Times New Roman" w:cs="Times New Roman"/>
                <w:vertAlign w:val="baseline"/>
              </w:rPr>
            </w:pPr>
          </w:p>
        </w:tc>
      </w:tr>
    </w:tbl>
    <w:p w14:paraId="0502BFF2">
      <w:pPr>
        <w:rPr>
          <w:rFonts w:hint="default" w:ascii="Times New Roman" w:hAnsi="Times New Roman" w:cs="Times New Roman"/>
        </w:rPr>
      </w:pPr>
    </w:p>
    <w:p w14:paraId="1E44052D">
      <w:pPr>
        <w:rPr>
          <w:rFonts w:hint="default" w:ascii="Times New Roman" w:hAnsi="Times New Roman" w:cs="Times New Roman"/>
        </w:rPr>
      </w:pPr>
    </w:p>
    <w:p w14:paraId="5775FCDB">
      <w:pPr>
        <w:rPr>
          <w:rFonts w:hint="default" w:ascii="Times New Roman" w:hAnsi="Times New Roman" w:cs="Times New Roman"/>
        </w:rPr>
      </w:pPr>
    </w:p>
    <w:p w14:paraId="37006045">
      <w:pPr>
        <w:rPr>
          <w:rFonts w:hint="default" w:ascii="Times New Roman" w:hAnsi="Times New Roman" w:cs="Times New Roman"/>
        </w:rPr>
      </w:pPr>
      <w:bookmarkStart w:id="0" w:name="_GoBack"/>
      <w:bookmarkEnd w:id="0"/>
    </w:p>
    <w:p w14:paraId="433315B0">
      <w:pPr>
        <w:rPr>
          <w:rFonts w:hint="default" w:ascii="Times New Roman" w:hAnsi="Times New Roman" w:cs="Times New Roman"/>
        </w:rPr>
      </w:pPr>
    </w:p>
    <w:p w14:paraId="17D553C7">
      <w:pPr>
        <w:jc w:val="center"/>
        <w:rPr>
          <w:rFonts w:hint="default" w:ascii="Times New Roman" w:hAnsi="Times New Roman" w:cs="Times New Roman"/>
        </w:rPr>
      </w:pPr>
      <w:r>
        <w:rPr>
          <w:rFonts w:hint="default" w:ascii="Times New Roman" w:hAnsi="Times New Roman" w:cs="Times New Roman"/>
          <w:b/>
          <w:sz w:val="28"/>
        </w:rPr>
        <w:t>CHAPTER 1</w:t>
      </w:r>
      <w:r>
        <w:rPr>
          <w:rFonts w:hint="default" w:ascii="Times New Roman" w:hAnsi="Times New Roman" w:cs="Times New Roman"/>
          <w:b/>
          <w:sz w:val="28"/>
        </w:rPr>
        <w:br w:type="textWrapping"/>
      </w:r>
      <w:r>
        <w:rPr>
          <w:rFonts w:hint="default" w:ascii="Times New Roman" w:hAnsi="Times New Roman" w:cs="Times New Roman"/>
          <w:b/>
          <w:sz w:val="28"/>
        </w:rPr>
        <w:t>INTRODUCTION</w:t>
      </w:r>
    </w:p>
    <w:p w14:paraId="2960D42C">
      <w:pPr>
        <w:rPr>
          <w:rFonts w:hint="default" w:ascii="Times New Roman" w:hAnsi="Times New Roman" w:cs="Times New Roman"/>
        </w:rPr>
      </w:pPr>
    </w:p>
    <w:p w14:paraId="625CAE58">
      <w:pPr>
        <w:rPr>
          <w:rFonts w:hint="default" w:ascii="Times New Roman" w:hAnsi="Times New Roman" w:cs="Times New Roman"/>
        </w:rPr>
      </w:pPr>
      <w:r>
        <w:rPr>
          <w:rFonts w:hint="default" w:ascii="Times New Roman" w:hAnsi="Times New Roman" w:cs="Times New Roman"/>
          <w:b/>
          <w:sz w:val="24"/>
        </w:rPr>
        <w:t>1.1 INTRODUCTION</w:t>
      </w:r>
    </w:p>
    <w:p w14:paraId="3308D1FA">
      <w:pPr>
        <w:jc w:val="both"/>
        <w:rPr>
          <w:rFonts w:hint="default" w:ascii="Times New Roman" w:hAnsi="Times New Roman" w:cs="Times New Roman"/>
        </w:rPr>
      </w:pPr>
      <w:r>
        <w:rPr>
          <w:rFonts w:hint="default" w:ascii="Times New Roman" w:hAnsi="Times New Roman" w:cs="Times New Roman"/>
        </w:rPr>
        <w:t>Agriculture is indisputably one of the most indispensable fields influencing human longevity, and plant pathology is centrally critical in sustaining agricultural momentum. Among innumerable commercial crops globally, Guava (Psidium guajava), universally recognized as the 'poor man's apple', operates as a major tropical fruit in myriad countries including India. However, the prolific harvesting cycles of guava plants are consistently hampered by varying infections. Pathogenic outbreaks, significantly fungal strains manifesting in the foliage such as rusts and cankers, can reduce crop yields precipitously—in extreme instances by nearly sixty percent.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Traditionally, farmers or cultivators evaluate crop health predominantly via naked-eye observation. This age-old process, although familiar, embodies several severe liabilities. The diagnostic accuracy varies aggressively contingent upon the observer's experience, environmental light conditions, and the visual subtlety of early-stage disease patterns. A flawed diagnosis leads compulsorily to either insufficient or excessive deployment of agrochemicals. This not only inflates farming expenses but profoundly damages the soil ecosystem, ultimately jeopardizing consumer health. Therefore, the advent of algorithmic solutions utilizing artificial intelligence (AI) stands as the singular pragmatic solution bridging this gap.</w:t>
      </w:r>
    </w:p>
    <w:p w14:paraId="11262524">
      <w:pPr>
        <w:rPr>
          <w:rFonts w:hint="default" w:ascii="Times New Roman" w:hAnsi="Times New Roman" w:cs="Times New Roman"/>
        </w:rPr>
      </w:pPr>
      <w:r>
        <w:rPr>
          <w:rFonts w:hint="default" w:ascii="Times New Roman" w:hAnsi="Times New Roman" w:cs="Times New Roman"/>
          <w:b/>
          <w:sz w:val="24"/>
        </w:rPr>
        <w:t>1.2 BACKGROUND OF THE STUDY</w:t>
      </w:r>
    </w:p>
    <w:p w14:paraId="6EB14E2E">
      <w:pPr>
        <w:jc w:val="both"/>
        <w:rPr>
          <w:rFonts w:hint="default" w:ascii="Times New Roman" w:hAnsi="Times New Roman" w:cs="Times New Roman"/>
        </w:rPr>
      </w:pPr>
      <w:r>
        <w:rPr>
          <w:rFonts w:hint="default" w:ascii="Times New Roman" w:hAnsi="Times New Roman" w:cs="Times New Roman"/>
        </w:rPr>
        <w:t>Over the previous decade, Deep Learning (DL), a profound subset of Machine Learning mimicking neural connections, has registered monumental triumphs in various computer vision disciplines encompassing object classification and semantic segmentation. Concurrently, mobile hardware architectures have scaled astronomically in their computational potential. Neural processing units residing within modern smartphones grant the capability of processing mathematical matrices—inherent to DL operations—instantaneously without latency.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Previously, attempts integrating machine learning constructed their implementations largely within heavy server-side applications. A farmer was necessitated to photograph a leaf, upload it to a centralized cloud component via potentially weak mobile networks, and await an inference resulting from a heavyweight network architecture similar to ResNet-50 or VGG-16. This approach suffered from its heavy dependency on high-bandwidth infrastructure. Our study transitions away from server-based processing by embedding MobileNetV2—an inverted residual model precisely tailored for edge implementation—into an Android ecosystem. Furthermore, we augment standard deep-learning classification by addressing the quantitative element of disease analysis: Severity Estimation, driven by our Adaptive Background Extraction and Infection Mapping (ABIM) system.</w:t>
      </w:r>
    </w:p>
    <w:p w14:paraId="72AD9D76">
      <w:pPr>
        <w:rPr>
          <w:rFonts w:hint="default" w:ascii="Times New Roman" w:hAnsi="Times New Roman" w:cs="Times New Roman"/>
        </w:rPr>
      </w:pPr>
      <w:r>
        <w:rPr>
          <w:rFonts w:hint="default" w:ascii="Times New Roman" w:hAnsi="Times New Roman" w:cs="Times New Roman"/>
          <w:b/>
          <w:sz w:val="24"/>
        </w:rPr>
        <w:t>1.3 PROBLEM STATEMENT</w:t>
      </w:r>
    </w:p>
    <w:p w14:paraId="16C9736D">
      <w:pPr>
        <w:jc w:val="both"/>
        <w:rPr>
          <w:rFonts w:hint="default" w:ascii="Times New Roman" w:hAnsi="Times New Roman" w:cs="Times New Roman"/>
        </w:rPr>
      </w:pPr>
      <w:r>
        <w:rPr>
          <w:rFonts w:hint="default" w:ascii="Times New Roman" w:hAnsi="Times New Roman" w:cs="Times New Roman"/>
        </w:rPr>
        <w:t>The predominant obstacle confronting modern agronomists and local guava cultivators remains the inefficient, delayed, and subjective diagnosis of foliar diseases alongside the incapacity to accurately appraise the physical extent of the damage across the leaf structural area. Current AI-driven solutions are predominately limited to isolated disease classification, failing to establish the precise severity percentage of the infection. Without precise severity intelligence, agriculturists struggle to determine whether minor pruning is adequate or massive fungicidal intervention is necessary. Thus, there is a prominent necessity to devise a unified, standalone, low-latency mobile application that not only classifies guava leaf diseases with robust certainty using advanced CNNs but effectively visualizes and computes the disease severity autonomously.</w:t>
      </w:r>
    </w:p>
    <w:p w14:paraId="1EFBA361">
      <w:pPr>
        <w:rPr>
          <w:rFonts w:hint="default" w:ascii="Times New Roman" w:hAnsi="Times New Roman" w:cs="Times New Roman"/>
        </w:rPr>
      </w:pPr>
      <w:r>
        <w:rPr>
          <w:rFonts w:hint="default" w:ascii="Times New Roman" w:hAnsi="Times New Roman" w:cs="Times New Roman"/>
          <w:b/>
          <w:sz w:val="24"/>
        </w:rPr>
        <w:t>1.4 OBJECTIVES</w:t>
      </w:r>
    </w:p>
    <w:p w14:paraId="18FBC606">
      <w:pPr>
        <w:rPr>
          <w:rFonts w:hint="default" w:ascii="Times New Roman" w:hAnsi="Times New Roman" w:cs="Times New Roman"/>
        </w:rPr>
      </w:pPr>
      <w:r>
        <w:rPr>
          <w:rFonts w:hint="default" w:ascii="Times New Roman" w:hAnsi="Times New Roman" w:cs="Times New Roman"/>
          <w:b/>
          <w:sz w:val="24"/>
        </w:rPr>
        <w:t>1.4.1 General Objective</w:t>
      </w:r>
    </w:p>
    <w:p w14:paraId="347B0F50">
      <w:pPr>
        <w:jc w:val="both"/>
        <w:rPr>
          <w:rFonts w:hint="default" w:ascii="Times New Roman" w:hAnsi="Times New Roman" w:cs="Times New Roman"/>
        </w:rPr>
      </w:pPr>
      <w:r>
        <w:rPr>
          <w:rFonts w:hint="default" w:ascii="Times New Roman" w:hAnsi="Times New Roman" w:cs="Times New Roman"/>
        </w:rPr>
        <w:t>The overarching objective of this work remains the architecture, deployment, and analytical evaluation of an AI-infused mobile computing application explicitly calibrated to detect, categorize, and diagnostically interpret foliar diseases afflicting the guava plant while providing localized severity analytics entirely offline.</w:t>
      </w:r>
    </w:p>
    <w:p w14:paraId="1BCC816E">
      <w:pPr>
        <w:jc w:val="both"/>
        <w:rPr>
          <w:rFonts w:hint="default" w:ascii="Times New Roman" w:hAnsi="Times New Roman" w:cs="Times New Roman"/>
        </w:rPr>
      </w:pPr>
    </w:p>
    <w:p w14:paraId="3C569709">
      <w:pPr>
        <w:rPr>
          <w:rFonts w:hint="default" w:ascii="Times New Roman" w:hAnsi="Times New Roman" w:cs="Times New Roman"/>
        </w:rPr>
      </w:pPr>
      <w:r>
        <w:rPr>
          <w:rFonts w:hint="default" w:ascii="Times New Roman" w:hAnsi="Times New Roman" w:cs="Times New Roman"/>
          <w:b/>
          <w:sz w:val="24"/>
        </w:rPr>
        <w:t>1.4.2 Specific Objectives</w:t>
      </w:r>
    </w:p>
    <w:p w14:paraId="6BDE62DB">
      <w:pPr>
        <w:jc w:val="both"/>
        <w:rPr>
          <w:rFonts w:hint="default" w:ascii="Times New Roman" w:hAnsi="Times New Roman" w:cs="Times New Roman"/>
        </w:rPr>
      </w:pPr>
      <w:r>
        <w:rPr>
          <w:rFonts w:hint="default" w:ascii="Times New Roman" w:hAnsi="Times New Roman" w:cs="Times New Roman"/>
        </w:rPr>
        <w:t>- To collate, augment, and refine a robust dataset composed of guava leaves reflecting healthy states alongside multiple fungal/bacterial affliction stages (Rust, Spot, Canker, Mummification).</w:t>
      </w:r>
    </w:p>
    <w:p w14:paraId="32DF65B9">
      <w:pPr>
        <w:jc w:val="both"/>
        <w:rPr>
          <w:rFonts w:hint="default" w:ascii="Times New Roman" w:hAnsi="Times New Roman" w:cs="Times New Roman"/>
        </w:rPr>
      </w:pPr>
      <w:r>
        <w:rPr>
          <w:rFonts w:hint="default" w:ascii="Times New Roman" w:hAnsi="Times New Roman" w:cs="Times New Roman"/>
        </w:rPr>
        <w:t>- To orchestrate and conduct intense training of the MobileNetV2 Convolutional Neural Network on the aforementioned dataset.</w:t>
      </w:r>
    </w:p>
    <w:p w14:paraId="7A038DB8">
      <w:pPr>
        <w:jc w:val="both"/>
        <w:rPr>
          <w:rFonts w:hint="default" w:ascii="Times New Roman" w:hAnsi="Times New Roman" w:cs="Times New Roman"/>
        </w:rPr>
      </w:pPr>
      <w:r>
        <w:rPr>
          <w:rFonts w:hint="default" w:ascii="Times New Roman" w:hAnsi="Times New Roman" w:cs="Times New Roman"/>
        </w:rPr>
        <w:t>- To successfully implement post-training quantization, thereby transforming the model into an efficiently compatible TFLite schema suitable for Android architectures.</w:t>
      </w:r>
    </w:p>
    <w:p w14:paraId="55B443CD">
      <w:pPr>
        <w:jc w:val="both"/>
        <w:rPr>
          <w:rFonts w:hint="default" w:ascii="Times New Roman" w:hAnsi="Times New Roman" w:cs="Times New Roman"/>
        </w:rPr>
      </w:pPr>
      <w:r>
        <w:rPr>
          <w:rFonts w:hint="default" w:ascii="Times New Roman" w:hAnsi="Times New Roman" w:cs="Times New Roman"/>
        </w:rPr>
        <w:t>- To conceive and actualize the ABIM algorithm for dynamic color-based pixel filtering, ensuring highly accurate extraction of infection domains independent of background noise.</w:t>
      </w:r>
    </w:p>
    <w:p w14:paraId="3EEA4290">
      <w:pPr>
        <w:jc w:val="both"/>
        <w:rPr>
          <w:rFonts w:hint="default" w:ascii="Times New Roman" w:hAnsi="Times New Roman" w:cs="Times New Roman"/>
        </w:rPr>
      </w:pPr>
      <w:r>
        <w:rPr>
          <w:rFonts w:hint="default" w:ascii="Times New Roman" w:hAnsi="Times New Roman" w:cs="Times New Roman"/>
        </w:rPr>
        <w:t>- To architect a proficient Kotlin-bound Android application comprising inference engines (ModelHelper), numerical analyses (ABIMUtils), and real-time guidance systems.</w:t>
      </w:r>
    </w:p>
    <w:p w14:paraId="418A9637">
      <w:pPr>
        <w:rPr>
          <w:rFonts w:hint="default" w:ascii="Times New Roman" w:hAnsi="Times New Roman" w:cs="Times New Roman"/>
        </w:rPr>
      </w:pPr>
      <w:r>
        <w:rPr>
          <w:rFonts w:hint="default" w:ascii="Times New Roman" w:hAnsi="Times New Roman" w:cs="Times New Roman"/>
          <w:b/>
          <w:sz w:val="24"/>
        </w:rPr>
        <w:t>1.5 SCOPE OF THE WORK</w:t>
      </w:r>
    </w:p>
    <w:p w14:paraId="02ADA311">
      <w:pPr>
        <w:jc w:val="both"/>
        <w:rPr>
          <w:rFonts w:hint="default" w:ascii="Times New Roman" w:hAnsi="Times New Roman" w:cs="Times New Roman"/>
        </w:rPr>
      </w:pPr>
      <w:r>
        <w:rPr>
          <w:rFonts w:hint="default" w:ascii="Times New Roman" w:hAnsi="Times New Roman" w:cs="Times New Roman"/>
        </w:rPr>
        <w:t>This research primarily gravitates around mobile application engineering intermixed directly with on-device computer vision. The system's boundaries effectively dictate evaluating captured photographic samples solely of the guava plant. Five primary classes are encompassed: Healthy tissue, Leaf Rust, Leaf Spot (Dot), Leaf Canker, and Mummification. The scope explicitly covers the generation of localized numerical values depicting severity estimations and delivering pre-calculated chemical or organic management suggestions. It does not actively attempt predicting pest presence, analyzing macroscopic drone imagery, or identifying root-based anomalies. The app relies strictly on algorithmic inferencing embedded inside Android, and is purposed natively for smartphones leveraging SDK 24 minimum environments.</w:t>
      </w:r>
    </w:p>
    <w:p w14:paraId="731DF748">
      <w:pPr>
        <w:rPr>
          <w:rFonts w:hint="default" w:ascii="Times New Roman" w:hAnsi="Times New Roman" w:cs="Times New Roman"/>
        </w:rPr>
      </w:pPr>
      <w:r>
        <w:rPr>
          <w:rFonts w:hint="default" w:ascii="Times New Roman" w:hAnsi="Times New Roman" w:cs="Times New Roman"/>
          <w:b/>
          <w:sz w:val="24"/>
        </w:rPr>
        <w:t>1.6 SIGNIFICANCE OF THE STUDY</w:t>
      </w:r>
    </w:p>
    <w:p w14:paraId="23A62D6E">
      <w:pPr>
        <w:jc w:val="both"/>
        <w:rPr>
          <w:rFonts w:hint="default" w:ascii="Times New Roman" w:hAnsi="Times New Roman" w:cs="Times New Roman"/>
        </w:rPr>
      </w:pPr>
      <w:r>
        <w:rPr>
          <w:rFonts w:hint="default" w:ascii="Times New Roman" w:hAnsi="Times New Roman" w:cs="Times New Roman"/>
        </w:rPr>
        <w:t>The deployment of this autonomous system ushers unparalleled socioeconomic and ecological benefits. Firstly, by facilitating early pathogen detection autonomously without expert interference, agricultural yield deterioration can be proactively thwarted, reinforcing financial security for impoverished farming segments. Secondly, explicit severity grading ensures 'Precision Agriculture'—whereby pesticides and fungicides are sprayed in directly proportional amounts to the disease's numerical prevalence. This strict modulation inherently guards soil biomes from chemical sterilization and lowers groundwater contamination. Ultimately, this approach champions the democratization of high-tier artificial intelligence, conveying complex computational power into the rugged surroundings of the agrarian field.</w:t>
      </w:r>
    </w:p>
    <w:p w14:paraId="0C3B82C7">
      <w:pPr>
        <w:rPr>
          <w:rFonts w:hint="default" w:ascii="Times New Roman" w:hAnsi="Times New Roman" w:cs="Times New Roman"/>
        </w:rPr>
      </w:pPr>
      <w:r>
        <w:rPr>
          <w:rFonts w:hint="default" w:ascii="Times New Roman" w:hAnsi="Times New Roman" w:cs="Times New Roman"/>
          <w:b/>
          <w:sz w:val="24"/>
        </w:rPr>
        <w:t>1.7 ORGANIZATION OF THE REPORT</w:t>
      </w:r>
    </w:p>
    <w:p w14:paraId="157357F6">
      <w:pPr>
        <w:jc w:val="both"/>
        <w:rPr>
          <w:rFonts w:hint="default" w:ascii="Times New Roman" w:hAnsi="Times New Roman" w:cs="Times New Roman"/>
        </w:rPr>
      </w:pPr>
      <w:r>
        <w:rPr>
          <w:rFonts w:hint="default" w:ascii="Times New Roman" w:hAnsi="Times New Roman" w:cs="Times New Roman"/>
        </w:rPr>
        <w:t>The subsequent divisions of this report are symmetrically structured as follows: Chapter 2 meticulously surveys existing systems within plant disease literature, exhibiting constraints. Chapter 3 analyzes both existing frameworks against our proposed mechanism, elucidating the system prerequisites. Chapter 4 provides the exhaustive Software Requirements Specifications (SRS). Chapter 5 delves deep into the structural blueprint, inclusive of architectural and UML schemas. Chapter 6 is heavily dedicated to detailed implementation breakdowns delineating core modules (`MainActivity.kt`, `ABIMUtils.kt`, `ModelHelper.kt`, etc.). Testing philosophies are explored in Chapter 7, while Chapter 8 illuminates experiential results and comparisons. Conclusions and projected enhancements are drawn comprehensively in Chapter 9.</w:t>
      </w:r>
    </w:p>
    <w:p w14:paraId="3D64BF45">
      <w:pPr>
        <w:rPr>
          <w:rFonts w:hint="default" w:ascii="Times New Roman" w:hAnsi="Times New Roman" w:cs="Times New Roman"/>
        </w:rPr>
      </w:pPr>
      <w:r>
        <w:rPr>
          <w:rFonts w:hint="default" w:ascii="Times New Roman" w:hAnsi="Times New Roman" w:cs="Times New Roman"/>
        </w:rPr>
        <w:br w:type="page"/>
      </w:r>
    </w:p>
    <w:p w14:paraId="59886582">
      <w:pPr>
        <w:jc w:val="center"/>
        <w:rPr>
          <w:rFonts w:hint="default" w:ascii="Times New Roman" w:hAnsi="Times New Roman" w:cs="Times New Roman"/>
        </w:rPr>
      </w:pPr>
      <w:r>
        <w:rPr>
          <w:rFonts w:hint="default" w:ascii="Times New Roman" w:hAnsi="Times New Roman" w:cs="Times New Roman"/>
          <w:b/>
          <w:sz w:val="28"/>
        </w:rPr>
        <w:t>CHAPTER 2</w:t>
      </w:r>
      <w:r>
        <w:rPr>
          <w:rFonts w:hint="default" w:ascii="Times New Roman" w:hAnsi="Times New Roman" w:cs="Times New Roman"/>
          <w:b/>
          <w:sz w:val="28"/>
        </w:rPr>
        <w:br w:type="textWrapping"/>
      </w:r>
      <w:r>
        <w:rPr>
          <w:rFonts w:hint="default" w:ascii="Times New Roman" w:hAnsi="Times New Roman" w:cs="Times New Roman"/>
          <w:b/>
          <w:sz w:val="28"/>
        </w:rPr>
        <w:t>BACKGROUND AND LITERATURE REVIEW</w:t>
      </w:r>
    </w:p>
    <w:p w14:paraId="15CB04DA">
      <w:pPr>
        <w:rPr>
          <w:rFonts w:hint="default" w:ascii="Times New Roman" w:hAnsi="Times New Roman" w:cs="Times New Roman"/>
        </w:rPr>
      </w:pPr>
    </w:p>
    <w:p w14:paraId="3B3FFC4E">
      <w:pPr>
        <w:rPr>
          <w:rFonts w:hint="default" w:ascii="Times New Roman" w:hAnsi="Times New Roman" w:cs="Times New Roman"/>
        </w:rPr>
      </w:pPr>
      <w:r>
        <w:rPr>
          <w:rFonts w:hint="default" w:ascii="Times New Roman" w:hAnsi="Times New Roman" w:cs="Times New Roman"/>
          <w:b/>
          <w:sz w:val="24"/>
        </w:rPr>
        <w:t>2.1 INTRODUCTION</w:t>
      </w:r>
    </w:p>
    <w:p w14:paraId="28C80597">
      <w:pPr>
        <w:jc w:val="both"/>
        <w:rPr>
          <w:rFonts w:hint="default" w:ascii="Times New Roman" w:hAnsi="Times New Roman" w:cs="Times New Roman"/>
        </w:rPr>
      </w:pPr>
      <w:r>
        <w:rPr>
          <w:rFonts w:hint="default" w:ascii="Times New Roman" w:hAnsi="Times New Roman" w:cs="Times New Roman"/>
        </w:rPr>
        <w:t>The proliferation of automated image classification paradigms within phytopathology has necessitated aggressive reviews of contemporary Deep Learning mechanics. Historically, experts leveraged rudimentary Support Vector Machines (SVM) combined intrinsically with classical feature extractors like GLCM (Gray-Level Co-occurrence Matrix) or HOG (Histogram of Oriented Gradients) for spotting diseases. The transition from classical models to heavy CNNs marks a significant epoch within computer vision, establishing base premises for our project configuration.</w:t>
      </w:r>
    </w:p>
    <w:p w14:paraId="0B5839B6">
      <w:pPr>
        <w:rPr>
          <w:rFonts w:hint="default" w:ascii="Times New Roman" w:hAnsi="Times New Roman" w:cs="Times New Roman"/>
        </w:rPr>
      </w:pPr>
      <w:r>
        <w:rPr>
          <w:rFonts w:hint="default" w:ascii="Times New Roman" w:hAnsi="Times New Roman" w:cs="Times New Roman"/>
          <w:b/>
          <w:sz w:val="24"/>
        </w:rPr>
        <w:t>2.2 REVIEW OF EXISTING SYSTEMS</w:t>
      </w:r>
    </w:p>
    <w:p w14:paraId="0BEB3FA0">
      <w:pPr>
        <w:jc w:val="both"/>
        <w:rPr>
          <w:rFonts w:hint="default" w:ascii="Times New Roman" w:hAnsi="Times New Roman" w:cs="Times New Roman"/>
        </w:rPr>
      </w:pPr>
      <w:r>
        <w:rPr>
          <w:rFonts w:hint="default" w:ascii="Times New Roman" w:hAnsi="Times New Roman" w:cs="Times New Roman"/>
        </w:rPr>
        <w:t>In paper [1], authors proposed utilizing a standard ResNet-50 network mapped directly over a tomato and apple dataset. Although accuracy scaled impressively beyond 96%, the inferential engine heavily dictated extreme hardware prerequisites, fundamentally collapsing real-time utility in weak constraint environments. Their reliance on bulky architecture caused severe thermal throttling on mobile units unless executed adjacently on strong remote server setups.</w:t>
      </w:r>
    </w:p>
    <w:p w14:paraId="27DB9A71">
      <w:pPr>
        <w:jc w:val="both"/>
        <w:rPr>
          <w:rFonts w:hint="default" w:ascii="Times New Roman" w:hAnsi="Times New Roman" w:cs="Times New Roman"/>
        </w:rPr>
      </w:pPr>
      <w:r>
        <w:rPr>
          <w:rFonts w:hint="default" w:ascii="Times New Roman" w:hAnsi="Times New Roman" w:cs="Times New Roman"/>
        </w:rPr>
        <w:t>Study [2] explored edge computing involving IoT interfaces alongside general disease categorization algorithms spanning multiple datasets such as PlantVillage. They proposed an architectural hybrid of MobileNetV1 coupled intimately with Long-Short Term Memory (LSTM) cells pointing specifically to temporal disease progression. Albeit innovative, the necessity of contiguous chronological sequence photos alienated solitary farmers needing instantaneous one-shot estimations.</w:t>
      </w:r>
    </w:p>
    <w:p w14:paraId="4F6ECF94">
      <w:pPr>
        <w:jc w:val="both"/>
        <w:rPr>
          <w:rFonts w:hint="default" w:ascii="Times New Roman" w:hAnsi="Times New Roman" w:cs="Times New Roman"/>
        </w:rPr>
      </w:pPr>
      <w:r>
        <w:rPr>
          <w:rFonts w:hint="default" w:ascii="Times New Roman" w:hAnsi="Times New Roman" w:cs="Times New Roman"/>
        </w:rPr>
        <w:t>Research article [3] concentrated directly on Guava illness schemas using classic K-Means clustering. They isolated leaf images and calculated centroid clusters isolating infected sections. While theoretically pure against sterile laboratory backdrops, K-Means invariably stumbled within raw sunlight variations, exhibiting immense sensitivity concerning shadowy ambient foliage. Their algorithm lacked structural rigidity against lighting variances.</w:t>
      </w:r>
    </w:p>
    <w:p w14:paraId="1B9E62E9">
      <w:pPr>
        <w:jc w:val="both"/>
        <w:rPr>
          <w:rFonts w:hint="default" w:ascii="Times New Roman" w:hAnsi="Times New Roman" w:cs="Times New Roman"/>
        </w:rPr>
      </w:pPr>
      <w:r>
        <w:rPr>
          <w:rFonts w:hint="default" w:ascii="Times New Roman" w:hAnsi="Times New Roman" w:cs="Times New Roman"/>
        </w:rPr>
        <w:t>More recent endeavors focus extensively on vision transformers (ViT) achieving state-of-the-art diagnostic capacities. Yet, the quadratic escalation concerning memory footprinting explicitly disqualifies them concerning contemporary commercial mobile applications targeting immediate and universally distributed farming regions.</w:t>
      </w:r>
    </w:p>
    <w:p w14:paraId="4E2FF55D">
      <w:pPr>
        <w:rPr>
          <w:rFonts w:hint="default" w:ascii="Times New Roman" w:hAnsi="Times New Roman" w:cs="Times New Roman"/>
        </w:rPr>
      </w:pPr>
      <w:r>
        <w:rPr>
          <w:rFonts w:hint="default" w:ascii="Times New Roman" w:hAnsi="Times New Roman" w:cs="Times New Roman"/>
          <w:b/>
          <w:sz w:val="24"/>
        </w:rPr>
        <w:t>2.3 LIMITATIONS OF EXISTING SYSTEMS</w:t>
      </w:r>
    </w:p>
    <w:p w14:paraId="09C4A7B9">
      <w:pPr>
        <w:jc w:val="both"/>
        <w:rPr>
          <w:rFonts w:hint="default" w:ascii="Times New Roman" w:hAnsi="Times New Roman" w:cs="Times New Roman"/>
        </w:rPr>
      </w:pPr>
      <w:r>
        <w:rPr>
          <w:rFonts w:hint="default" w:ascii="Times New Roman" w:hAnsi="Times New Roman" w:cs="Times New Roman"/>
        </w:rPr>
        <w:t>The predominant drawbacks of existing architectures revolve unequivocally around three paradigms: Computational Gravity, Dependency Isolation, and Binary Classification Traps. First, vast models operate inadequately upon generic mobile silicon. Second, architectures demanding constant HTTP/REST APIs for server validation utterly fail where telecommunication arrays are sparse—an incredibly prevalent situation within broad agriculture fields globally. Finally, a majority terminate calculations instantaneously upon outputting a disease string 'Rust' or 'Spot', entirely sidestepping the percentage index representing disease density (Severity). This isolation leaves cultivators bereft of quantitative insights.</w:t>
      </w:r>
    </w:p>
    <w:p w14:paraId="3F7B80E3">
      <w:pPr>
        <w:rPr>
          <w:rFonts w:hint="default" w:ascii="Times New Roman" w:hAnsi="Times New Roman" w:cs="Times New Roman"/>
        </w:rPr>
      </w:pPr>
      <w:r>
        <w:rPr>
          <w:rFonts w:hint="default" w:ascii="Times New Roman" w:hAnsi="Times New Roman" w:cs="Times New Roman"/>
          <w:b/>
          <w:sz w:val="24"/>
        </w:rPr>
        <w:t>2.4 RESEARCH GAP</w:t>
      </w:r>
    </w:p>
    <w:p w14:paraId="45BC0107">
      <w:pPr>
        <w:jc w:val="both"/>
        <w:rPr>
          <w:rFonts w:hint="default" w:ascii="Times New Roman" w:hAnsi="Times New Roman" w:cs="Times New Roman"/>
        </w:rPr>
      </w:pPr>
      <w:r>
        <w:rPr>
          <w:rFonts w:hint="default" w:ascii="Times New Roman" w:hAnsi="Times New Roman" w:cs="Times New Roman"/>
        </w:rPr>
        <w:t>Following an exhaustive literature extrapolation, the prevalent gap manifests distinctly: there remains a massive absence of combined offline methodologies wherein agile deep-learning frameworks are explicitly merged alongside standalone geometrical severity estimators for the Guava ecosystem. A unified, offline application offering classification via MobileNetV2 alongside proportional severity visualization algorithms (ABIM) functioning dynamically devoid of servers bridges this substantial deficit.</w:t>
      </w:r>
    </w:p>
    <w:p w14:paraId="17323295">
      <w:pPr>
        <w:rPr>
          <w:rFonts w:hint="default" w:ascii="Times New Roman" w:hAnsi="Times New Roman" w:cs="Times New Roman"/>
        </w:rPr>
      </w:pPr>
      <w:r>
        <w:rPr>
          <w:rFonts w:hint="default" w:ascii="Times New Roman" w:hAnsi="Times New Roman" w:cs="Times New Roman"/>
          <w:b/>
          <w:sz w:val="24"/>
        </w:rPr>
        <w:t>2.5 SUMMARY</w:t>
      </w:r>
    </w:p>
    <w:p w14:paraId="2E6DC948">
      <w:pPr>
        <w:jc w:val="both"/>
        <w:rPr>
          <w:rFonts w:hint="default" w:ascii="Times New Roman" w:hAnsi="Times New Roman" w:cs="Times New Roman"/>
        </w:rPr>
      </w:pPr>
      <w:r>
        <w:rPr>
          <w:rFonts w:hint="default" w:ascii="Times New Roman" w:hAnsi="Times New Roman" w:cs="Times New Roman"/>
        </w:rPr>
        <w:t>While prevailing systems have pioneered CNN integrations targeting agricultural phenomena, undeniable computational and geographical bottlenecks plague their realistic implementation. Surmounting these restrictions requires transitioning strictly to lightweight models like MobileNetV2 integrated securely amidst mathematical pixel extraction models, laying the fundamental groundwork constituting our approach.</w:t>
      </w:r>
    </w:p>
    <w:p w14:paraId="534781C8">
      <w:pPr>
        <w:rPr>
          <w:rFonts w:hint="default" w:ascii="Times New Roman" w:hAnsi="Times New Roman" w:cs="Times New Roman"/>
        </w:rPr>
      </w:pPr>
      <w:r>
        <w:rPr>
          <w:rFonts w:hint="default" w:ascii="Times New Roman" w:hAnsi="Times New Roman" w:cs="Times New Roman"/>
        </w:rPr>
        <w:br w:type="page"/>
      </w:r>
    </w:p>
    <w:p w14:paraId="00A90AFA">
      <w:pPr>
        <w:jc w:val="center"/>
        <w:rPr>
          <w:rFonts w:hint="default" w:ascii="Times New Roman" w:hAnsi="Times New Roman" w:cs="Times New Roman"/>
        </w:rPr>
      </w:pPr>
      <w:r>
        <w:rPr>
          <w:rFonts w:hint="default" w:ascii="Times New Roman" w:hAnsi="Times New Roman" w:cs="Times New Roman"/>
          <w:b/>
          <w:sz w:val="28"/>
        </w:rPr>
        <w:t>CHAPTER 3</w:t>
      </w:r>
      <w:r>
        <w:rPr>
          <w:rFonts w:hint="default" w:ascii="Times New Roman" w:hAnsi="Times New Roman" w:cs="Times New Roman"/>
          <w:b/>
          <w:sz w:val="28"/>
        </w:rPr>
        <w:br w:type="textWrapping"/>
      </w:r>
      <w:r>
        <w:rPr>
          <w:rFonts w:hint="default" w:ascii="Times New Roman" w:hAnsi="Times New Roman" w:cs="Times New Roman"/>
          <w:b/>
          <w:sz w:val="28"/>
        </w:rPr>
        <w:t>SYSTEM ANALYSIS</w:t>
      </w:r>
    </w:p>
    <w:p w14:paraId="2BBA885E">
      <w:pPr>
        <w:rPr>
          <w:rFonts w:hint="default" w:ascii="Times New Roman" w:hAnsi="Times New Roman" w:cs="Times New Roman"/>
        </w:rPr>
      </w:pPr>
    </w:p>
    <w:p w14:paraId="6071E0DD">
      <w:pPr>
        <w:rPr>
          <w:rFonts w:hint="default" w:ascii="Times New Roman" w:hAnsi="Times New Roman" w:cs="Times New Roman"/>
        </w:rPr>
      </w:pPr>
      <w:r>
        <w:rPr>
          <w:rFonts w:hint="default" w:ascii="Times New Roman" w:hAnsi="Times New Roman" w:cs="Times New Roman"/>
          <w:b/>
          <w:sz w:val="24"/>
        </w:rPr>
        <w:t>3.1 EXISTING SYSTEM</w:t>
      </w:r>
    </w:p>
    <w:p w14:paraId="5FCA27AF">
      <w:pPr>
        <w:jc w:val="both"/>
        <w:rPr>
          <w:rFonts w:hint="default" w:ascii="Times New Roman" w:hAnsi="Times New Roman" w:cs="Times New Roman"/>
        </w:rPr>
      </w:pPr>
      <w:r>
        <w:rPr>
          <w:rFonts w:hint="default" w:ascii="Times New Roman" w:hAnsi="Times New Roman" w:cs="Times New Roman"/>
        </w:rPr>
        <w:t>Present mechanisms frequently mandate farmers to interact with a predominantly server-oriented architecture. During operation, an image acquired by the device sensors is systematically packed into HTTP protocols, routed across internet topologies, and deposited inside a backend inference node powered natively by Flask or Django environments harnessing monstrous NVIDIA GPUs executing ResNets or DenseNets. Following heavy compute, a simple string response propagates retroactively to the device.</w:t>
      </w:r>
    </w:p>
    <w:p w14:paraId="57D75455">
      <w:pPr>
        <w:jc w:val="both"/>
        <w:rPr>
          <w:rFonts w:hint="default" w:ascii="Times New Roman" w:hAnsi="Times New Roman" w:cs="Times New Roman"/>
        </w:rPr>
      </w:pPr>
      <w:r>
        <w:rPr>
          <w:rFonts w:hint="default" w:ascii="Times New Roman" w:hAnsi="Times New Roman" w:cs="Times New Roman"/>
          <w:b/>
        </w:rPr>
        <w:t>Disadvantages of Existing Systems:</w:t>
      </w:r>
    </w:p>
    <w:p w14:paraId="50D8DE41">
      <w:pPr>
        <w:jc w:val="both"/>
        <w:rPr>
          <w:rFonts w:hint="default" w:ascii="Times New Roman" w:hAnsi="Times New Roman" w:cs="Times New Roman"/>
        </w:rPr>
      </w:pPr>
      <w:r>
        <w:rPr>
          <w:rFonts w:hint="default" w:ascii="Times New Roman" w:hAnsi="Times New Roman" w:cs="Times New Roman"/>
        </w:rPr>
        <w:t>- Massive infrastructure latency relying solely on internet throughput.</w:t>
      </w:r>
    </w:p>
    <w:p w14:paraId="5305E493">
      <w:pPr>
        <w:jc w:val="both"/>
        <w:rPr>
          <w:rFonts w:hint="default" w:ascii="Times New Roman" w:hAnsi="Times New Roman" w:cs="Times New Roman"/>
        </w:rPr>
      </w:pPr>
      <w:r>
        <w:rPr>
          <w:rFonts w:hint="default" w:ascii="Times New Roman" w:hAnsi="Times New Roman" w:cs="Times New Roman"/>
        </w:rPr>
        <w:t>- Cloud hosting mandates recurring capital expenditure for upkeep.</w:t>
      </w:r>
    </w:p>
    <w:p w14:paraId="03F4A723">
      <w:pPr>
        <w:jc w:val="both"/>
        <w:rPr>
          <w:rFonts w:hint="default" w:ascii="Times New Roman" w:hAnsi="Times New Roman" w:cs="Times New Roman"/>
        </w:rPr>
      </w:pPr>
      <w:r>
        <w:rPr>
          <w:rFonts w:hint="default" w:ascii="Times New Roman" w:hAnsi="Times New Roman" w:cs="Times New Roman"/>
        </w:rPr>
        <w:t>- Lacks embedded severity analytical capabilities; relies on pure visual 'guesses'.</w:t>
      </w:r>
    </w:p>
    <w:p w14:paraId="1FE953CD">
      <w:pPr>
        <w:jc w:val="both"/>
        <w:rPr>
          <w:rFonts w:hint="default" w:ascii="Times New Roman" w:hAnsi="Times New Roman" w:cs="Times New Roman"/>
        </w:rPr>
      </w:pPr>
      <w:r>
        <w:rPr>
          <w:rFonts w:hint="default" w:ascii="Times New Roman" w:hAnsi="Times New Roman" w:cs="Times New Roman"/>
        </w:rPr>
        <w:t>- Heightened vulnerabilities regarding user privacy if images contain sensitive geographical data.</w:t>
      </w:r>
    </w:p>
    <w:p w14:paraId="68B4E42D">
      <w:pPr>
        <w:rPr>
          <w:rFonts w:hint="default" w:ascii="Times New Roman" w:hAnsi="Times New Roman" w:cs="Times New Roman"/>
        </w:rPr>
      </w:pPr>
      <w:r>
        <w:rPr>
          <w:rFonts w:hint="default" w:ascii="Times New Roman" w:hAnsi="Times New Roman" w:cs="Times New Roman"/>
          <w:b/>
          <w:sz w:val="24"/>
        </w:rPr>
        <w:t>3.2 PROPOSED SYSTEM</w:t>
      </w:r>
    </w:p>
    <w:p w14:paraId="7D0AE450">
      <w:pPr>
        <w:jc w:val="both"/>
        <w:rPr>
          <w:rFonts w:hint="default" w:ascii="Times New Roman" w:hAnsi="Times New Roman" w:cs="Times New Roman"/>
        </w:rPr>
      </w:pPr>
      <w:r>
        <w:rPr>
          <w:rFonts w:hint="default" w:ascii="Times New Roman" w:hAnsi="Times New Roman" w:cs="Times New Roman"/>
        </w:rPr>
        <w:t>We conceptualize and deploy a highly evolved, dual-tier processing Android application. Phase one constitutes the Deep Learning Module leveraging MobileNetV2—quantized into an asset format (.tflite). This neural assembly acts securely inside the mobile RAM executing inferences completely offline within sub-millisecond timelines. Phase two envelops the ABIM (Adaptive Background Extraction and Infection Mapping) protocol crafted directly using high-performance Kotlin logic. This algorithmic phase traverses captured bitmaps converting RGB formats into Hue-Saturation-Value (HSV) configurations, selectively isolating Guava leaf green arrays and segregating pathological arrays based predominantly on chrominance anomalies. Upon evaluating the infection mask, precision percentages emerge dynamically reflecting disease severity.</w:t>
      </w:r>
    </w:p>
    <w:p w14:paraId="18F91BB4">
      <w:pPr>
        <w:jc w:val="both"/>
        <w:rPr>
          <w:rFonts w:hint="default" w:ascii="Times New Roman" w:hAnsi="Times New Roman" w:cs="Times New Roman"/>
        </w:rPr>
      </w:pPr>
      <w:r>
        <w:rPr>
          <w:rFonts w:hint="default" w:ascii="Times New Roman" w:hAnsi="Times New Roman" w:cs="Times New Roman"/>
          <w:b/>
        </w:rPr>
        <w:t>Advantages of the Proposed System:</w:t>
      </w:r>
    </w:p>
    <w:p w14:paraId="73527186">
      <w:pPr>
        <w:jc w:val="both"/>
        <w:rPr>
          <w:rFonts w:hint="default" w:ascii="Times New Roman" w:hAnsi="Times New Roman" w:cs="Times New Roman"/>
        </w:rPr>
      </w:pPr>
      <w:r>
        <w:rPr>
          <w:rFonts w:hint="default" w:ascii="Times New Roman" w:hAnsi="Times New Roman" w:cs="Times New Roman"/>
        </w:rPr>
        <w:t>- Zero internet prerequisite ensures ubiquitous planetary functionality.</w:t>
      </w:r>
    </w:p>
    <w:p w14:paraId="7F101696">
      <w:pPr>
        <w:jc w:val="both"/>
        <w:rPr>
          <w:rFonts w:hint="default" w:ascii="Times New Roman" w:hAnsi="Times New Roman" w:cs="Times New Roman"/>
        </w:rPr>
      </w:pPr>
      <w:r>
        <w:rPr>
          <w:rFonts w:hint="default" w:ascii="Times New Roman" w:hAnsi="Times New Roman" w:cs="Times New Roman"/>
        </w:rPr>
        <w:t>- Integrated dynamic quantitative mapping explicitly reveals severity.</w:t>
      </w:r>
    </w:p>
    <w:p w14:paraId="3E2B37D2">
      <w:pPr>
        <w:jc w:val="both"/>
        <w:rPr>
          <w:rFonts w:hint="default" w:ascii="Times New Roman" w:hAnsi="Times New Roman" w:cs="Times New Roman"/>
        </w:rPr>
      </w:pPr>
      <w:r>
        <w:rPr>
          <w:rFonts w:hint="default" w:ascii="Times New Roman" w:hAnsi="Times New Roman" w:cs="Times New Roman"/>
        </w:rPr>
        <w:t>- Sub-second inferencing enhances user experience vastly beyond cloud models.</w:t>
      </w:r>
    </w:p>
    <w:p w14:paraId="17D9BB92">
      <w:pPr>
        <w:jc w:val="both"/>
        <w:rPr>
          <w:rFonts w:hint="default" w:ascii="Times New Roman" w:hAnsi="Times New Roman" w:cs="Times New Roman"/>
        </w:rPr>
      </w:pPr>
      <w:r>
        <w:rPr>
          <w:rFonts w:hint="default" w:ascii="Times New Roman" w:hAnsi="Times New Roman" w:cs="Times New Roman"/>
        </w:rPr>
        <w:t>- Encapsulates detailed history, text-to-speech insights, and pesticide recommendations directly onto the user's dashboard.</w:t>
      </w:r>
    </w:p>
    <w:p w14:paraId="6331E8E4">
      <w:pPr>
        <w:rPr>
          <w:rFonts w:hint="default" w:ascii="Times New Roman" w:hAnsi="Times New Roman" w:cs="Times New Roman"/>
        </w:rPr>
      </w:pPr>
      <w:r>
        <w:rPr>
          <w:rFonts w:hint="default" w:ascii="Times New Roman" w:hAnsi="Times New Roman" w:cs="Times New Roman"/>
          <w:b/>
          <w:sz w:val="24"/>
        </w:rPr>
        <w:t>3.3 SYSTEM REQUIREMENTS</w:t>
      </w:r>
    </w:p>
    <w:p w14:paraId="47861909">
      <w:pPr>
        <w:jc w:val="both"/>
        <w:rPr>
          <w:rFonts w:hint="default" w:ascii="Times New Roman" w:hAnsi="Times New Roman" w:cs="Times New Roman"/>
        </w:rPr>
      </w:pPr>
      <w:r>
        <w:rPr>
          <w:rFonts w:hint="default" w:ascii="Times New Roman" w:hAnsi="Times New Roman" w:cs="Times New Roman"/>
        </w:rPr>
        <w:t>Effectuating this robust framework necessitates concrete hardware combinations reflecting standard mobile technology parameters, avoiding highly specialized supercomputing machinery.</w:t>
      </w:r>
    </w:p>
    <w:p w14:paraId="7CCDA058">
      <w:pPr>
        <w:rPr>
          <w:rFonts w:hint="default" w:ascii="Times New Roman" w:hAnsi="Times New Roman" w:cs="Times New Roman"/>
        </w:rPr>
      </w:pPr>
      <w:r>
        <w:rPr>
          <w:rFonts w:hint="default" w:ascii="Times New Roman" w:hAnsi="Times New Roman" w:cs="Times New Roman"/>
          <w:b/>
          <w:sz w:val="24"/>
        </w:rPr>
        <w:t>3.4 FEASIBILITY STUDY</w:t>
      </w:r>
    </w:p>
    <w:p w14:paraId="3338CDD5">
      <w:pPr>
        <w:rPr>
          <w:rFonts w:hint="default" w:ascii="Times New Roman" w:hAnsi="Times New Roman" w:cs="Times New Roman"/>
        </w:rPr>
      </w:pPr>
      <w:r>
        <w:rPr>
          <w:rFonts w:hint="default" w:ascii="Times New Roman" w:hAnsi="Times New Roman" w:cs="Times New Roman"/>
          <w:b/>
          <w:sz w:val="24"/>
        </w:rPr>
        <w:t>3.4.1 Technical Feasibility</w:t>
      </w:r>
    </w:p>
    <w:p w14:paraId="16FB20E8">
      <w:pPr>
        <w:jc w:val="both"/>
        <w:rPr>
          <w:rFonts w:hint="default" w:ascii="Times New Roman" w:hAnsi="Times New Roman" w:cs="Times New Roman"/>
        </w:rPr>
      </w:pPr>
      <w:r>
        <w:rPr>
          <w:rFonts w:hint="default" w:ascii="Times New Roman" w:hAnsi="Times New Roman" w:cs="Times New Roman"/>
        </w:rPr>
        <w:t>The technical terrain relies overwhelmingly upon Python for initial model training matrices utilizing TensorFlow configurations. Subsequent stages entail Android Studio leveraging Android SDK 24+, seamlessly interfacing with TensorFlow Lite's native libraries. Kotlin ensures highly optimized memory allocation explicitly averting catastrophic garbage collection slowdowns when maneuvering byte buffers during image quantization.</w:t>
      </w:r>
    </w:p>
    <w:p w14:paraId="12439100">
      <w:pPr>
        <w:rPr>
          <w:rFonts w:hint="default" w:ascii="Times New Roman" w:hAnsi="Times New Roman" w:cs="Times New Roman"/>
        </w:rPr>
      </w:pPr>
      <w:r>
        <w:rPr>
          <w:rFonts w:hint="default" w:ascii="Times New Roman" w:hAnsi="Times New Roman" w:cs="Times New Roman"/>
          <w:b/>
          <w:sz w:val="24"/>
        </w:rPr>
        <w:t>3.4.2 Economic Feasibility</w:t>
      </w:r>
    </w:p>
    <w:p w14:paraId="6FACAF38">
      <w:pPr>
        <w:jc w:val="both"/>
        <w:rPr>
          <w:rFonts w:hint="default" w:ascii="Times New Roman" w:hAnsi="Times New Roman" w:cs="Times New Roman"/>
        </w:rPr>
      </w:pPr>
      <w:r>
        <w:rPr>
          <w:rFonts w:hint="default" w:ascii="Times New Roman" w:hAnsi="Times New Roman" w:cs="Times New Roman"/>
        </w:rPr>
        <w:t>Given the complete eradication of backend server expenses, the project registers phenomenally well economically. Open-source libraries including OpenCV (optionally), Kotlin Native, and Google's TensorFlow mandate zero licensing costs.</w:t>
      </w:r>
    </w:p>
    <w:p w14:paraId="06AF3EC9">
      <w:pPr>
        <w:rPr>
          <w:rFonts w:hint="default" w:ascii="Times New Roman" w:hAnsi="Times New Roman" w:cs="Times New Roman"/>
        </w:rPr>
      </w:pPr>
      <w:r>
        <w:rPr>
          <w:rFonts w:hint="default" w:ascii="Times New Roman" w:hAnsi="Times New Roman" w:cs="Times New Roman"/>
          <w:b/>
          <w:sz w:val="24"/>
        </w:rPr>
        <w:t>3.4.3 Operational Feasibility</w:t>
      </w:r>
    </w:p>
    <w:p w14:paraId="3306F869">
      <w:pPr>
        <w:jc w:val="both"/>
        <w:rPr>
          <w:rFonts w:hint="default" w:ascii="Times New Roman" w:hAnsi="Times New Roman" w:cs="Times New Roman"/>
        </w:rPr>
      </w:pPr>
      <w:r>
        <w:rPr>
          <w:rFonts w:hint="default" w:ascii="Times New Roman" w:hAnsi="Times New Roman" w:cs="Times New Roman"/>
        </w:rPr>
        <w:t>Designed targeting rural cultivators encompassing wide literacy gradients, the UI incorporates pronounced button architectures, comprehensive 'Text-to-Speech' functionality built-in within MainActivity.kt, and highly legible color-coded alert strings—guaranteeing immense operational viability.</w:t>
      </w:r>
    </w:p>
    <w:p w14:paraId="44850821">
      <w:pPr>
        <w:rPr>
          <w:rFonts w:hint="default" w:ascii="Times New Roman" w:hAnsi="Times New Roman" w:cs="Times New Roman"/>
        </w:rPr>
      </w:pPr>
      <w:r>
        <w:rPr>
          <w:rFonts w:hint="default" w:ascii="Times New Roman" w:hAnsi="Times New Roman" w:cs="Times New Roman"/>
        </w:rPr>
        <w:br w:type="page"/>
      </w:r>
    </w:p>
    <w:p w14:paraId="46AF087D">
      <w:pPr>
        <w:jc w:val="center"/>
        <w:rPr>
          <w:rFonts w:hint="default" w:ascii="Times New Roman" w:hAnsi="Times New Roman" w:cs="Times New Roman"/>
        </w:rPr>
      </w:pPr>
      <w:r>
        <w:rPr>
          <w:rFonts w:hint="default" w:ascii="Times New Roman" w:hAnsi="Times New Roman" w:cs="Times New Roman"/>
          <w:b/>
          <w:sz w:val="28"/>
        </w:rPr>
        <w:t>CHAPTER 4</w:t>
      </w:r>
      <w:r>
        <w:rPr>
          <w:rFonts w:hint="default" w:ascii="Times New Roman" w:hAnsi="Times New Roman" w:cs="Times New Roman"/>
          <w:b/>
          <w:sz w:val="28"/>
        </w:rPr>
        <w:br w:type="textWrapping"/>
      </w:r>
      <w:r>
        <w:rPr>
          <w:rFonts w:hint="default" w:ascii="Times New Roman" w:hAnsi="Times New Roman" w:cs="Times New Roman"/>
          <w:b/>
          <w:sz w:val="28"/>
        </w:rPr>
        <w:t>SOFTWARE REQUIREMENTS SPECIFICATION (SRS)</w:t>
      </w:r>
    </w:p>
    <w:p w14:paraId="6E246B72">
      <w:pPr>
        <w:rPr>
          <w:rFonts w:hint="default" w:ascii="Times New Roman" w:hAnsi="Times New Roman" w:cs="Times New Roman"/>
        </w:rPr>
      </w:pPr>
    </w:p>
    <w:p w14:paraId="0DA33510">
      <w:pPr>
        <w:rPr>
          <w:rFonts w:hint="default" w:ascii="Times New Roman" w:hAnsi="Times New Roman" w:cs="Times New Roman"/>
        </w:rPr>
      </w:pPr>
      <w:r>
        <w:rPr>
          <w:rFonts w:hint="default" w:ascii="Times New Roman" w:hAnsi="Times New Roman" w:cs="Times New Roman"/>
          <w:b/>
          <w:sz w:val="24"/>
        </w:rPr>
        <w:t>4.1 INTRODUCTION</w:t>
      </w:r>
    </w:p>
    <w:p w14:paraId="4A0FCF1B">
      <w:pPr>
        <w:jc w:val="both"/>
        <w:rPr>
          <w:rFonts w:hint="default" w:ascii="Times New Roman" w:hAnsi="Times New Roman" w:cs="Times New Roman"/>
        </w:rPr>
      </w:pPr>
      <w:r>
        <w:rPr>
          <w:rFonts w:hint="default" w:ascii="Times New Roman" w:hAnsi="Times New Roman" w:cs="Times New Roman"/>
        </w:rPr>
        <w:t>This chapter meticulously structures the fundamental architecture demands. It highlights implicit structural prerequisites guaranteeing system stabilization.</w:t>
      </w:r>
    </w:p>
    <w:p w14:paraId="4F68654A">
      <w:pPr>
        <w:rPr>
          <w:rFonts w:hint="default" w:ascii="Times New Roman" w:hAnsi="Times New Roman" w:cs="Times New Roman"/>
        </w:rPr>
      </w:pPr>
      <w:r>
        <w:rPr>
          <w:rFonts w:hint="default" w:ascii="Times New Roman" w:hAnsi="Times New Roman" w:cs="Times New Roman"/>
          <w:b/>
          <w:sz w:val="24"/>
        </w:rPr>
        <w:t>4.2 FUNCTIONAL REQUIREMENTS</w:t>
      </w:r>
    </w:p>
    <w:p w14:paraId="773BE043">
      <w:pPr>
        <w:jc w:val="both"/>
        <w:rPr>
          <w:rFonts w:hint="default" w:ascii="Times New Roman" w:hAnsi="Times New Roman" w:cs="Times New Roman"/>
        </w:rPr>
      </w:pPr>
      <w:r>
        <w:rPr>
          <w:rFonts w:hint="default" w:ascii="Times New Roman" w:hAnsi="Times New Roman" w:cs="Times New Roman"/>
        </w:rPr>
        <w:t>- The application must access device camera hardware and gallery storage securely following permission mandates handled dynamically in `MainActivity.kt`.</w:t>
      </w:r>
    </w:p>
    <w:p w14:paraId="071ED42E">
      <w:pPr>
        <w:jc w:val="both"/>
        <w:rPr>
          <w:rFonts w:hint="default" w:ascii="Times New Roman" w:hAnsi="Times New Roman" w:cs="Times New Roman"/>
        </w:rPr>
      </w:pPr>
      <w:r>
        <w:rPr>
          <w:rFonts w:hint="default" w:ascii="Times New Roman" w:hAnsi="Times New Roman" w:cs="Times New Roman"/>
        </w:rPr>
        <w:t>- It shall inherently accept and preprocess bitmap representations into precise 224x224 scaled buffers prior to passing them towards inference layers inside `ModelHelper.kt`.</w:t>
      </w:r>
    </w:p>
    <w:p w14:paraId="28003014">
      <w:pPr>
        <w:jc w:val="both"/>
        <w:rPr>
          <w:rFonts w:hint="default" w:ascii="Times New Roman" w:hAnsi="Times New Roman" w:cs="Times New Roman"/>
        </w:rPr>
      </w:pPr>
      <w:r>
        <w:rPr>
          <w:rFonts w:hint="default" w:ascii="Times New Roman" w:hAnsi="Times New Roman" w:cs="Times New Roman"/>
        </w:rPr>
        <w:t>- The Neural Engine must explicitly categorize input amongst five strictly defined pathological states.</w:t>
      </w:r>
    </w:p>
    <w:p w14:paraId="0919D6F3">
      <w:pPr>
        <w:jc w:val="both"/>
        <w:rPr>
          <w:rFonts w:hint="default" w:ascii="Times New Roman" w:hAnsi="Times New Roman" w:cs="Times New Roman"/>
        </w:rPr>
      </w:pPr>
      <w:r>
        <w:rPr>
          <w:rFonts w:hint="default" w:ascii="Times New Roman" w:hAnsi="Times New Roman" w:cs="Times New Roman"/>
        </w:rPr>
        <w:t>- The system effectively implements `ABIMUtils.kt` utilizing dynamic array operations estimating accurate mathematical proportions regarding infected biomass.</w:t>
      </w:r>
    </w:p>
    <w:p w14:paraId="6ABCF13F">
      <w:pPr>
        <w:jc w:val="both"/>
        <w:rPr>
          <w:rFonts w:hint="default" w:ascii="Times New Roman" w:hAnsi="Times New Roman" w:cs="Times New Roman"/>
        </w:rPr>
      </w:pPr>
      <w:r>
        <w:rPr>
          <w:rFonts w:hint="default" w:ascii="Times New Roman" w:hAnsi="Times New Roman" w:cs="Times New Roman"/>
        </w:rPr>
        <w:t>- Voice synthesis (TTS engine) must dynamically narrate textual outcomes detailing detected pathogens.</w:t>
      </w:r>
    </w:p>
    <w:p w14:paraId="05678457">
      <w:pPr>
        <w:rPr>
          <w:rFonts w:hint="default" w:ascii="Times New Roman" w:hAnsi="Times New Roman" w:cs="Times New Roman"/>
        </w:rPr>
      </w:pPr>
      <w:r>
        <w:rPr>
          <w:rFonts w:hint="default" w:ascii="Times New Roman" w:hAnsi="Times New Roman" w:cs="Times New Roman"/>
          <w:b/>
          <w:sz w:val="24"/>
        </w:rPr>
        <w:t>4.3 NON-FUNCTIONAL REQUIREMENTS</w:t>
      </w:r>
    </w:p>
    <w:p w14:paraId="56D013D7">
      <w:pPr>
        <w:jc w:val="both"/>
        <w:rPr>
          <w:rFonts w:hint="default" w:ascii="Times New Roman" w:hAnsi="Times New Roman" w:cs="Times New Roman"/>
        </w:rPr>
      </w:pPr>
      <w:r>
        <w:rPr>
          <w:rFonts w:hint="default" w:ascii="Times New Roman" w:hAnsi="Times New Roman" w:cs="Times New Roman"/>
        </w:rPr>
        <w:t>- Reliability &amp; Availability: Operability must remain strictly 100% since no network reliance exists. Downtime is categorically impossible.</w:t>
      </w:r>
    </w:p>
    <w:p w14:paraId="1214D9D2">
      <w:pPr>
        <w:jc w:val="both"/>
        <w:rPr>
          <w:rFonts w:hint="default" w:ascii="Times New Roman" w:hAnsi="Times New Roman" w:cs="Times New Roman"/>
        </w:rPr>
      </w:pPr>
      <w:r>
        <w:rPr>
          <w:rFonts w:hint="default" w:ascii="Times New Roman" w:hAnsi="Times New Roman" w:cs="Times New Roman"/>
        </w:rPr>
        <w:t>- Usability: Interface simplicity must dominate; user transactions require fewer than three interactions before results appear.</w:t>
      </w:r>
    </w:p>
    <w:p w14:paraId="1234842E">
      <w:pPr>
        <w:jc w:val="both"/>
        <w:rPr>
          <w:rFonts w:hint="default" w:ascii="Times New Roman" w:hAnsi="Times New Roman" w:cs="Times New Roman"/>
        </w:rPr>
      </w:pPr>
      <w:r>
        <w:rPr>
          <w:rFonts w:hint="default" w:ascii="Times New Roman" w:hAnsi="Times New Roman" w:cs="Times New Roman"/>
        </w:rPr>
        <w:t>- Responsiveness: Complete classification pathways must terminate beneath approximately 2000 milliseconds regardless of concurrent operational loads.</w:t>
      </w:r>
    </w:p>
    <w:p w14:paraId="73B2926A">
      <w:pPr>
        <w:jc w:val="both"/>
        <w:rPr>
          <w:rFonts w:hint="default" w:ascii="Times New Roman" w:hAnsi="Times New Roman" w:cs="Times New Roman"/>
        </w:rPr>
      </w:pPr>
    </w:p>
    <w:p w14:paraId="3AE05B36">
      <w:pPr>
        <w:rPr>
          <w:rFonts w:hint="default" w:ascii="Times New Roman" w:hAnsi="Times New Roman" w:cs="Times New Roman"/>
        </w:rPr>
      </w:pPr>
      <w:r>
        <w:rPr>
          <w:rFonts w:hint="default" w:ascii="Times New Roman" w:hAnsi="Times New Roman" w:cs="Times New Roman"/>
          <w:b/>
          <w:sz w:val="24"/>
        </w:rPr>
        <w:t>4.4 HARDWARE REQUIREMENTS</w:t>
      </w:r>
    </w:p>
    <w:p w14:paraId="189540C5">
      <w:pPr>
        <w:jc w:val="both"/>
        <w:rPr>
          <w:rFonts w:hint="default" w:ascii="Times New Roman" w:hAnsi="Times New Roman" w:cs="Times New Roman"/>
        </w:rPr>
      </w:pPr>
      <w:r>
        <w:rPr>
          <w:rFonts w:hint="default" w:ascii="Times New Roman" w:hAnsi="Times New Roman" w:cs="Times New Roman"/>
        </w:rPr>
        <w:t>Processor: Minimum Octa-core chipset (Snapdragon 400 series or equivalent)</w:t>
      </w:r>
      <w:r>
        <w:rPr>
          <w:rFonts w:hint="default" w:ascii="Times New Roman" w:hAnsi="Times New Roman" w:cs="Times New Roman"/>
        </w:rPr>
        <w:br w:type="textWrapping"/>
      </w:r>
      <w:r>
        <w:rPr>
          <w:rFonts w:hint="default" w:ascii="Times New Roman" w:hAnsi="Times New Roman" w:cs="Times New Roman"/>
        </w:rPr>
        <w:t>RAM: 2 GB minimum dedicated availability</w:t>
      </w:r>
      <w:r>
        <w:rPr>
          <w:rFonts w:hint="default" w:ascii="Times New Roman" w:hAnsi="Times New Roman" w:cs="Times New Roman"/>
        </w:rPr>
        <w:br w:type="textWrapping"/>
      </w:r>
      <w:r>
        <w:rPr>
          <w:rFonts w:hint="default" w:ascii="Times New Roman" w:hAnsi="Times New Roman" w:cs="Times New Roman"/>
        </w:rPr>
        <w:t>Storage Capacity: 150 Megabytes (incorporating application bundle and quantized model assets)</w:t>
      </w:r>
      <w:r>
        <w:rPr>
          <w:rFonts w:hint="default" w:ascii="Times New Roman" w:hAnsi="Times New Roman" w:cs="Times New Roman"/>
        </w:rPr>
        <w:br w:type="textWrapping"/>
      </w:r>
      <w:r>
        <w:rPr>
          <w:rFonts w:hint="default" w:ascii="Times New Roman" w:hAnsi="Times New Roman" w:cs="Times New Roman"/>
        </w:rPr>
        <w:t>Camera Density: 5-Megapixel minimum prerequisite</w:t>
      </w:r>
    </w:p>
    <w:p w14:paraId="57084960">
      <w:pPr>
        <w:rPr>
          <w:rFonts w:hint="default" w:ascii="Times New Roman" w:hAnsi="Times New Roman" w:cs="Times New Roman"/>
        </w:rPr>
      </w:pPr>
      <w:r>
        <w:rPr>
          <w:rFonts w:hint="default" w:ascii="Times New Roman" w:hAnsi="Times New Roman" w:cs="Times New Roman"/>
          <w:b/>
          <w:sz w:val="24"/>
        </w:rPr>
        <w:t>4.5 SOFTWARE REQUIREMENTS</w:t>
      </w:r>
    </w:p>
    <w:p w14:paraId="4AA0AEFF">
      <w:pPr>
        <w:jc w:val="both"/>
        <w:rPr>
          <w:rFonts w:hint="default" w:ascii="Times New Roman" w:hAnsi="Times New Roman" w:cs="Times New Roman"/>
        </w:rPr>
      </w:pPr>
      <w:r>
        <w:rPr>
          <w:rFonts w:hint="default" w:ascii="Times New Roman" w:hAnsi="Times New Roman" w:cs="Times New Roman"/>
        </w:rPr>
        <w:t>OS Blueprint: Android 7.0 (Nougat / SDK 24) minimum standard.</w:t>
      </w:r>
      <w:r>
        <w:rPr>
          <w:rFonts w:hint="default" w:ascii="Times New Roman" w:hAnsi="Times New Roman" w:cs="Times New Roman"/>
        </w:rPr>
        <w:br w:type="textWrapping"/>
      </w:r>
      <w:r>
        <w:rPr>
          <w:rFonts w:hint="default" w:ascii="Times New Roman" w:hAnsi="Times New Roman" w:cs="Times New Roman"/>
        </w:rPr>
        <w:t>Programming Construct: Kotlin (Frontend/Backbone), Python (Model Construction Pipeline)</w:t>
      </w:r>
      <w:r>
        <w:rPr>
          <w:rFonts w:hint="default" w:ascii="Times New Roman" w:hAnsi="Times New Roman" w:cs="Times New Roman"/>
        </w:rPr>
        <w:br w:type="textWrapping"/>
      </w:r>
      <w:r>
        <w:rPr>
          <w:rFonts w:hint="default" w:ascii="Times New Roman" w:hAnsi="Times New Roman" w:cs="Times New Roman"/>
        </w:rPr>
        <w:t>Architectural Frameworks: Android SDK Platform components and TensorFlow Lite inferencing libraries.</w:t>
      </w:r>
      <w:r>
        <w:rPr>
          <w:rFonts w:hint="default" w:ascii="Times New Roman" w:hAnsi="Times New Roman" w:cs="Times New Roman"/>
        </w:rPr>
        <w:br w:type="textWrapping"/>
      </w:r>
      <w:r>
        <w:rPr>
          <w:rFonts w:hint="default" w:ascii="Times New Roman" w:hAnsi="Times New Roman" w:cs="Times New Roman"/>
        </w:rPr>
        <w:t>Build Systems: Gradle 8.0+</w:t>
      </w:r>
    </w:p>
    <w:p w14:paraId="3343D128">
      <w:pPr>
        <w:rPr>
          <w:rFonts w:hint="default" w:ascii="Times New Roman" w:hAnsi="Times New Roman" w:cs="Times New Roman"/>
        </w:rPr>
      </w:pPr>
      <w:r>
        <w:rPr>
          <w:rFonts w:hint="default" w:ascii="Times New Roman" w:hAnsi="Times New Roman" w:cs="Times New Roman"/>
        </w:rPr>
        <w:br w:type="page"/>
      </w:r>
    </w:p>
    <w:p w14:paraId="01BF88B8">
      <w:pPr>
        <w:jc w:val="center"/>
        <w:rPr>
          <w:rFonts w:hint="default" w:ascii="Times New Roman" w:hAnsi="Times New Roman" w:cs="Times New Roman"/>
        </w:rPr>
      </w:pPr>
      <w:r>
        <w:rPr>
          <w:rFonts w:hint="default" w:ascii="Times New Roman" w:hAnsi="Times New Roman" w:cs="Times New Roman"/>
          <w:b/>
          <w:sz w:val="28"/>
        </w:rPr>
        <w:t>CHAPTER 5</w:t>
      </w:r>
      <w:r>
        <w:rPr>
          <w:rFonts w:hint="default" w:ascii="Times New Roman" w:hAnsi="Times New Roman" w:cs="Times New Roman"/>
          <w:b/>
          <w:sz w:val="28"/>
        </w:rPr>
        <w:br w:type="textWrapping"/>
      </w:r>
      <w:r>
        <w:rPr>
          <w:rFonts w:hint="default" w:ascii="Times New Roman" w:hAnsi="Times New Roman" w:cs="Times New Roman"/>
          <w:b/>
          <w:sz w:val="28"/>
        </w:rPr>
        <w:t>DESIGN AND METHODOLOGY OF PROPOSED SYSTEM</w:t>
      </w:r>
    </w:p>
    <w:p w14:paraId="3E48B8D9">
      <w:pPr>
        <w:rPr>
          <w:rFonts w:hint="default" w:ascii="Times New Roman" w:hAnsi="Times New Roman" w:cs="Times New Roman"/>
        </w:rPr>
      </w:pPr>
    </w:p>
    <w:p w14:paraId="4F8030A3">
      <w:pPr>
        <w:rPr>
          <w:rFonts w:hint="default" w:ascii="Times New Roman" w:hAnsi="Times New Roman" w:cs="Times New Roman"/>
        </w:rPr>
      </w:pPr>
      <w:r>
        <w:rPr>
          <w:rFonts w:hint="default" w:ascii="Times New Roman" w:hAnsi="Times New Roman" w:cs="Times New Roman"/>
          <w:b/>
          <w:sz w:val="24"/>
        </w:rPr>
        <w:t>5.1 SYSTEM ARCHITECTURE</w:t>
      </w:r>
    </w:p>
    <w:p w14:paraId="76C81821">
      <w:pPr>
        <w:jc w:val="both"/>
        <w:rPr>
          <w:rFonts w:hint="default" w:ascii="Times New Roman" w:hAnsi="Times New Roman" w:cs="Times New Roman"/>
        </w:rPr>
      </w:pPr>
      <w:r>
        <w:rPr>
          <w:rFonts w:hint="default" w:ascii="Times New Roman" w:hAnsi="Times New Roman" w:cs="Times New Roman"/>
        </w:rPr>
        <w:t>The complete architecture encapsulates three discrete monolithic layers: Presentation Logic, Processing Engine, and Knowledge Depository.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1. Presentation Logic (UI): Governed predominantly by `MainActivity.kt`. It hosts ImageViews demonstrating leaf visuals and ProgressBars delineating severity constraints dynamically.</w:t>
      </w:r>
      <w:r>
        <w:rPr>
          <w:rFonts w:hint="default" w:ascii="Times New Roman" w:hAnsi="Times New Roman" w:cs="Times New Roman"/>
        </w:rPr>
        <w:br w:type="textWrapping"/>
      </w:r>
      <w:r>
        <w:rPr>
          <w:rFonts w:hint="default" w:ascii="Times New Roman" w:hAnsi="Times New Roman" w:cs="Times New Roman"/>
        </w:rPr>
        <w:t>2. Processing Engine (Core): Further bipartite—inclusive of Deep Learning mechanisms (ModelHelper) computing categorical illness classes and Analytical Geometry protocols (ABIMUtils) determining the numeric magnitude corresponding to tissue infection.</w:t>
      </w:r>
      <w:r>
        <w:rPr>
          <w:rFonts w:hint="default" w:ascii="Times New Roman" w:hAnsi="Times New Roman" w:cs="Times New Roman"/>
        </w:rPr>
        <w:br w:type="textWrapping"/>
      </w:r>
      <w:r>
        <w:rPr>
          <w:rFonts w:hint="default" w:ascii="Times New Roman" w:hAnsi="Times New Roman" w:cs="Times New Roman"/>
        </w:rPr>
        <w:t>3. Knowledge Depository: Anchored firmly inside</w:t>
      </w:r>
      <w:r>
        <w:rPr>
          <w:rFonts w:hint="default" w:cs="Times New Roman"/>
          <w:lang w:val="en-US"/>
        </w:rPr>
        <w:t xml:space="preserve"> </w:t>
      </w:r>
      <w:r>
        <w:rPr>
          <w:rFonts w:hint="default" w:ascii="Times New Roman" w:hAnsi="Times New Roman" w:cs="Times New Roman"/>
        </w:rPr>
        <w:t>HistoryActivity.kt utilizing dynamic SharedPreferences storage matrices, tracking temporal detection outputs sequentially allowing long-term agronomic assessment.</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The continuous process stream ensues initially as photographic capture through standard Android camera intents or hierarchical Gallery imports. The image stream translates sequentially into compressed Bitmap strings. Validations performed via `ImageUtils.kt` (Low Light Detection, Chlorophyll Green Check) verify sample legitimacy before execution pathways initiate.</w:t>
      </w:r>
    </w:p>
    <w:p w14:paraId="2B1767B0">
      <w:pPr>
        <w:jc w:val="center"/>
        <w:rPr>
          <w:rFonts w:hint="default" w:ascii="Times New Roman" w:hAnsi="Times New Roman" w:cs="Times New Roman"/>
        </w:rPr>
      </w:pPr>
      <w:r>
        <w:rPr>
          <w:rFonts w:hint="default" w:ascii="Times New Roman" w:hAnsi="Times New Roman" w:cs="Times New Roman"/>
          <w:b/>
          <w:color w:val="0000FF"/>
        </w:rPr>
        <w:t>[Insert Diagram Here - System Architecture Context Diagram]</w:t>
      </w:r>
    </w:p>
    <w:p w14:paraId="4CF9E27C">
      <w:pPr>
        <w:rPr>
          <w:rFonts w:hint="default" w:ascii="Times New Roman" w:hAnsi="Times New Roman" w:cs="Times New Roman"/>
        </w:rPr>
      </w:pPr>
      <w:r>
        <w:rPr>
          <w:rFonts w:hint="default" w:ascii="Times New Roman" w:hAnsi="Times New Roman" w:cs="Times New Roman"/>
          <w:b/>
          <w:sz w:val="24"/>
        </w:rPr>
        <w:t>5.2 UML DIAGRAMS</w:t>
      </w:r>
    </w:p>
    <w:p w14:paraId="31A571F5">
      <w:pPr>
        <w:rPr>
          <w:rFonts w:hint="default" w:ascii="Times New Roman" w:hAnsi="Times New Roman" w:cs="Times New Roman"/>
        </w:rPr>
      </w:pPr>
      <w:r>
        <w:rPr>
          <w:rFonts w:hint="default" w:ascii="Times New Roman" w:hAnsi="Times New Roman" w:cs="Times New Roman"/>
          <w:b/>
          <w:sz w:val="24"/>
        </w:rPr>
        <w:t>5.2.1 Use Case Diagram</w:t>
      </w:r>
    </w:p>
    <w:p w14:paraId="699ABA99">
      <w:pPr>
        <w:jc w:val="both"/>
        <w:rPr>
          <w:rFonts w:hint="default" w:ascii="Times New Roman" w:hAnsi="Times New Roman" w:cs="Times New Roman"/>
        </w:rPr>
      </w:pPr>
      <w:r>
        <w:rPr>
          <w:rFonts w:hint="default" w:ascii="Times New Roman" w:hAnsi="Times New Roman" w:cs="Times New Roman"/>
        </w:rPr>
        <w:t>The primary actors mapped formally throughout the Use Case boundaries specify the 'Cultivator/User' and 'System Interfaces'. Primary actionable cases strictly encompass: Capture Image, Import Gallery Photograph, Request Diagnostic Check, View Severity Feedback, and Read Treatment Prognosis.</w:t>
      </w:r>
    </w:p>
    <w:p w14:paraId="53CF1298">
      <w:pPr>
        <w:jc w:val="center"/>
        <w:rPr>
          <w:rFonts w:hint="default" w:ascii="Times New Roman" w:hAnsi="Times New Roman" w:cs="Times New Roman"/>
        </w:rPr>
      </w:pPr>
      <w:r>
        <w:rPr>
          <w:rFonts w:hint="default" w:ascii="Times New Roman" w:hAnsi="Times New Roman" w:cs="Times New Roman"/>
          <w:b/>
          <w:color w:val="0000FF"/>
        </w:rPr>
        <w:t>[Insert Diagram Here - Use Case Diagram]</w:t>
      </w:r>
    </w:p>
    <w:p w14:paraId="65F64FE1">
      <w:pPr>
        <w:rPr>
          <w:rFonts w:hint="default" w:ascii="Times New Roman" w:hAnsi="Times New Roman" w:cs="Times New Roman"/>
        </w:rPr>
      </w:pPr>
      <w:r>
        <w:rPr>
          <w:rFonts w:hint="default" w:ascii="Times New Roman" w:hAnsi="Times New Roman" w:cs="Times New Roman"/>
          <w:b/>
          <w:sz w:val="24"/>
        </w:rPr>
        <w:t>5.2.2 Class Diagram</w:t>
      </w:r>
    </w:p>
    <w:p w14:paraId="3486D50F">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Classes form the backbone logic traversing the entire mobile architecture:</w:t>
      </w:r>
      <w:r>
        <w:rPr>
          <w:rFonts w:hint="default" w:ascii="Times New Roman" w:hAnsi="Times New Roman" w:cs="Times New Roman"/>
        </w:rPr>
        <w:br w:type="textWrapping"/>
      </w:r>
      <w:r>
        <w:rPr>
          <w:rFonts w:hint="default" w:ascii="Times New Roman" w:hAnsi="Times New Roman" w:cs="Times New Roman"/>
        </w:rPr>
        <w:t>MainActivity</w:t>
      </w:r>
    </w:p>
    <w:p w14:paraId="3F391AE3">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Controls the complete user interface of the application. </w:t>
      </w:r>
    </w:p>
    <w:p w14:paraId="720FAEAA">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Handles camera input, gallery image selection, and displaying prediction results. </w:t>
      </w:r>
    </w:p>
    <w:p w14:paraId="372FFE35">
      <w:pPr>
        <w:keepNext w:val="0"/>
        <w:keepLines w:val="0"/>
        <w:widowControl/>
        <w:numPr>
          <w:ilvl w:val="0"/>
          <w:numId w:val="7"/>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Calls other classes such as ImageUtils, ModelHelper, ABIMUtils, SeverityUtils, and RecommendationUtils. </w:t>
      </w:r>
    </w:p>
    <w:p w14:paraId="410F15C6">
      <w:pPr>
        <w:keepNext w:val="0"/>
        <w:keepLines w:val="0"/>
        <w:widowControl/>
        <w:numPr>
          <w:numId w:val="0"/>
        </w:numPr>
        <w:suppressLineNumbers w:val="0"/>
        <w:spacing w:before="0" w:beforeAutospacing="1" w:after="0" w:afterAutospacing="1"/>
        <w:jc w:val="both"/>
        <w:rPr>
          <w:rFonts w:hint="default" w:ascii="Times New Roman" w:hAnsi="Times New Roman" w:cs="Times New Roman"/>
        </w:rPr>
      </w:pPr>
      <w:r>
        <w:rPr>
          <w:rFonts w:hint="default" w:ascii="Times New Roman" w:hAnsi="Times New Roman" w:cs="Times New Roman"/>
        </w:rPr>
        <w:t>ModelHelper</w:t>
      </w:r>
    </w:p>
    <w:p w14:paraId="7DD2AA0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Loads the TensorFlow Lite model </w:t>
      </w:r>
      <w:r>
        <w:rPr>
          <w:rStyle w:val="20"/>
          <w:rFonts w:hint="default" w:ascii="Times New Roman" w:hAnsi="Times New Roman" w:cs="Times New Roman"/>
        </w:rPr>
        <w:t>guava_model.tflite</w:t>
      </w:r>
      <w:r>
        <w:rPr>
          <w:rFonts w:hint="default" w:ascii="Times New Roman" w:hAnsi="Times New Roman" w:cs="Times New Roman"/>
        </w:rPr>
        <w:t xml:space="preserve">. </w:t>
      </w:r>
    </w:p>
    <w:p w14:paraId="464FEAFC">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Converts the image into a 224 × 224 input format. </w:t>
      </w:r>
    </w:p>
    <w:p w14:paraId="095FECD6">
      <w:pPr>
        <w:keepNext w:val="0"/>
        <w:keepLines w:val="0"/>
        <w:widowControl/>
        <w:numPr>
          <w:ilvl w:val="0"/>
          <w:numId w:val="8"/>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Predicts the disease name and confidence score using MobileNetV2. </w:t>
      </w:r>
    </w:p>
    <w:p w14:paraId="17B1E008">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ImageUtils</w:t>
      </w:r>
    </w:p>
    <w:p w14:paraId="579179F8">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Checks whether the selected image is a guava leaf image. </w:t>
      </w:r>
    </w:p>
    <w:p w14:paraId="12F781B7">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Detects low-light conditions before prediction. </w:t>
      </w:r>
    </w:p>
    <w:p w14:paraId="7DB3FC1D">
      <w:pPr>
        <w:keepNext w:val="0"/>
        <w:keepLines w:val="0"/>
        <w:widowControl/>
        <w:numPr>
          <w:ilvl w:val="0"/>
          <w:numId w:val="9"/>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Prevents invalid images from entering the system. </w:t>
      </w:r>
    </w:p>
    <w:p w14:paraId="277146A1">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ABIMUtils</w:t>
      </w:r>
    </w:p>
    <w:p w14:paraId="16D7D4F4">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Identifies infected regions on the leaf image. </w:t>
      </w:r>
    </w:p>
    <w:p w14:paraId="40DE629A">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Generates a red overlay showing the diseased portion. </w:t>
      </w:r>
    </w:p>
    <w:p w14:paraId="0F9DC435">
      <w:pPr>
        <w:keepNext w:val="0"/>
        <w:keepLines w:val="0"/>
        <w:widowControl/>
        <w:numPr>
          <w:ilvl w:val="0"/>
          <w:numId w:val="10"/>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Calculates the infection percentage. </w:t>
      </w:r>
    </w:p>
    <w:p w14:paraId="71132A66">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SeverityUtils</w:t>
      </w:r>
    </w:p>
    <w:p w14:paraId="531FB710">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Converts the infection percentage into LOW, MEDIUM, or HIGH severity. </w:t>
      </w:r>
    </w:p>
    <w:p w14:paraId="4683B8D8">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Assigns colors and progress values for the severity bar. </w:t>
      </w:r>
    </w:p>
    <w:p w14:paraId="7A7C3DAE">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RecommendationUtils</w:t>
      </w:r>
    </w:p>
    <w:p w14:paraId="5FD6B184">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Provides treatment suggestions for the detected disease. </w:t>
      </w:r>
    </w:p>
    <w:p w14:paraId="0EE2B180">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Gives prevention methods to avoid further infection. </w:t>
      </w:r>
    </w:p>
    <w:p w14:paraId="1FB27542">
      <w:pPr>
        <w:pStyle w:val="34"/>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HistoryActivity</w:t>
      </w:r>
    </w:p>
    <w:p w14:paraId="19C01475">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 xml:space="preserve">Stores and displays previous scan results. </w:t>
      </w:r>
    </w:p>
    <w:p w14:paraId="314FCDD0">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rPr>
      </w:pPr>
      <w:r>
        <w:rPr>
          <w:rFonts w:hint="default" w:ascii="Times New Roman" w:hAnsi="Times New Roman" w:cs="Times New Roman"/>
        </w:rPr>
        <w:t>Shows disease name, confidence percentage, and scan time.</w:t>
      </w:r>
    </w:p>
    <w:p w14:paraId="298003A6">
      <w:pPr>
        <w:jc w:val="both"/>
        <w:rPr>
          <w:rFonts w:hint="default" w:ascii="Times New Roman" w:hAnsi="Times New Roman" w:cs="Times New Roman"/>
        </w:rPr>
      </w:pPr>
    </w:p>
    <w:p w14:paraId="0E963718">
      <w:pPr>
        <w:jc w:val="center"/>
        <w:rPr>
          <w:rFonts w:hint="default" w:ascii="Times New Roman" w:hAnsi="Times New Roman" w:cs="Times New Roman"/>
        </w:rPr>
      </w:pPr>
      <w:r>
        <w:rPr>
          <w:rFonts w:hint="default" w:ascii="Times New Roman" w:hAnsi="Times New Roman" w:cs="Times New Roman"/>
          <w:b/>
          <w:color w:val="0000FF"/>
        </w:rPr>
        <w:t>[Insert Diagram Here - Class Diagram]</w:t>
      </w:r>
    </w:p>
    <w:p w14:paraId="53BF76D2">
      <w:pPr>
        <w:rPr>
          <w:rFonts w:hint="default" w:ascii="Times New Roman" w:hAnsi="Times New Roman" w:cs="Times New Roman"/>
        </w:rPr>
      </w:pPr>
      <w:r>
        <w:rPr>
          <w:rFonts w:hint="default" w:ascii="Times New Roman" w:hAnsi="Times New Roman" w:cs="Times New Roman"/>
          <w:b/>
          <w:sz w:val="24"/>
        </w:rPr>
        <w:t>5.2.3 Sequence Diagram</w:t>
      </w:r>
    </w:p>
    <w:p w14:paraId="4FAA9304">
      <w:pPr>
        <w:jc w:val="both"/>
        <w:rPr>
          <w:rFonts w:hint="default" w:ascii="Times New Roman" w:hAnsi="Times New Roman" w:cs="Times New Roman"/>
        </w:rPr>
      </w:pPr>
      <w:r>
        <w:rPr>
          <w:rFonts w:hint="default" w:ascii="Times New Roman" w:hAnsi="Times New Roman" w:cs="Times New Roman"/>
        </w:rPr>
        <w:t xml:space="preserve">The typical temporal sequence functions fundamentally as: </w:t>
      </w:r>
      <w:r>
        <w:rPr>
          <w:rFonts w:hint="default" w:ascii="Times New Roman" w:hAnsi="Times New Roman" w:cs="Times New Roman"/>
        </w:rPr>
        <w:br w:type="textWrapping"/>
      </w:r>
      <w:r>
        <w:rPr>
          <w:rFonts w:hint="default" w:ascii="Times New Roman" w:hAnsi="Times New Roman" w:cs="Times New Roman"/>
        </w:rPr>
        <w:t>User → MainActivity : Requests image capture or gallery selection</w:t>
      </w:r>
      <w:r>
        <w:rPr>
          <w:rFonts w:hint="default" w:ascii="Times New Roman" w:hAnsi="Times New Roman" w:cs="Times New Roman"/>
        </w:rPr>
        <w:br w:type="textWrapping"/>
      </w:r>
      <w:r>
        <w:rPr>
          <w:rFonts w:hint="default" w:ascii="Times New Roman" w:hAnsi="Times New Roman" w:cs="Times New Roman"/>
        </w:rPr>
        <w:t>MainActivity → Device Camera/Gallery : Opens camera or gallery</w:t>
      </w:r>
      <w:r>
        <w:rPr>
          <w:rFonts w:hint="default" w:ascii="Times New Roman" w:hAnsi="Times New Roman" w:cs="Times New Roman"/>
        </w:rPr>
        <w:br w:type="textWrapping"/>
      </w:r>
      <w:r>
        <w:rPr>
          <w:rFonts w:hint="default" w:ascii="Times New Roman" w:hAnsi="Times New Roman" w:cs="Times New Roman"/>
        </w:rPr>
        <w:t>Device Camera/Gallery → MainActivity : Returns selected leaf image</w:t>
      </w:r>
      <w:r>
        <w:rPr>
          <w:rFonts w:hint="default" w:ascii="Times New Roman" w:hAnsi="Times New Roman" w:cs="Times New Roman"/>
        </w:rPr>
        <w:br w:type="textWrapping"/>
      </w:r>
      <w:r>
        <w:rPr>
          <w:rFonts w:hint="default" w:ascii="Times New Roman" w:hAnsi="Times New Roman" w:cs="Times New Roman"/>
        </w:rPr>
        <w:t>MainActivity → ImageUtils : Validates whether image is a guava leaf</w:t>
      </w:r>
      <w:r>
        <w:rPr>
          <w:rFonts w:hint="default" w:ascii="Times New Roman" w:hAnsi="Times New Roman" w:cs="Times New Roman"/>
        </w:rPr>
        <w:br w:type="textWrapping"/>
      </w:r>
      <w:r>
        <w:rPr>
          <w:rFonts w:hint="default" w:ascii="Times New Roman" w:hAnsi="Times New Roman" w:cs="Times New Roman"/>
        </w:rPr>
        <w:t>ImageUtils → MainActivity : Returns validation result</w:t>
      </w:r>
      <w:r>
        <w:rPr>
          <w:rFonts w:hint="default" w:ascii="Times New Roman" w:hAnsi="Times New Roman" w:cs="Times New Roman"/>
        </w:rPr>
        <w:br w:type="textWrapping"/>
      </w:r>
      <w:r>
        <w:rPr>
          <w:rFonts w:hint="default" w:ascii="Times New Roman" w:hAnsi="Times New Roman" w:cs="Times New Roman"/>
        </w:rPr>
        <w:t>MainActivity → ModelHelper : Sends image for MobileNetV2 prediction</w:t>
      </w:r>
      <w:r>
        <w:rPr>
          <w:rFonts w:hint="default" w:ascii="Times New Roman" w:hAnsi="Times New Roman" w:cs="Times New Roman"/>
        </w:rPr>
        <w:br w:type="textWrapping"/>
      </w:r>
      <w:r>
        <w:rPr>
          <w:rFonts w:hint="default" w:ascii="Times New Roman" w:hAnsi="Times New Roman" w:cs="Times New Roman"/>
        </w:rPr>
        <w:t>ModelHelper → TensorFlow Lite Model : Performs disease classification</w:t>
      </w:r>
      <w:r>
        <w:rPr>
          <w:rFonts w:hint="default" w:ascii="Times New Roman" w:hAnsi="Times New Roman" w:cs="Times New Roman"/>
        </w:rPr>
        <w:br w:type="textWrapping"/>
      </w:r>
      <w:r>
        <w:rPr>
          <w:rFonts w:hint="default" w:ascii="Times New Roman" w:hAnsi="Times New Roman" w:cs="Times New Roman"/>
        </w:rPr>
        <w:t>TensorFlow Lite Model → ModelHelper : Returns disease name and confidence</w:t>
      </w:r>
      <w:r>
        <w:rPr>
          <w:rFonts w:hint="default" w:ascii="Times New Roman" w:hAnsi="Times New Roman" w:cs="Times New Roman"/>
        </w:rPr>
        <w:br w:type="textWrapping"/>
      </w:r>
      <w:r>
        <w:rPr>
          <w:rFonts w:hint="default" w:ascii="Times New Roman" w:hAnsi="Times New Roman" w:cs="Times New Roman"/>
        </w:rPr>
        <w:t>ModelHelper → MainActivity : Sends classification result</w:t>
      </w:r>
      <w:r>
        <w:rPr>
          <w:rFonts w:hint="default" w:ascii="Times New Roman" w:hAnsi="Times New Roman" w:cs="Times New Roman"/>
        </w:rPr>
        <w:br w:type="textWrapping"/>
      </w:r>
      <w:r>
        <w:rPr>
          <w:rFonts w:hint="default" w:ascii="Times New Roman" w:hAnsi="Times New Roman" w:cs="Times New Roman"/>
        </w:rPr>
        <w:t>MainActivity → ABIMUtils : Sends image for infection area detection</w:t>
      </w:r>
      <w:r>
        <w:rPr>
          <w:rFonts w:hint="default" w:ascii="Times New Roman" w:hAnsi="Times New Roman" w:cs="Times New Roman"/>
        </w:rPr>
        <w:br w:type="textWrapping"/>
      </w:r>
      <w:r>
        <w:rPr>
          <w:rFonts w:hint="default" w:ascii="Times New Roman" w:hAnsi="Times New Roman" w:cs="Times New Roman"/>
        </w:rPr>
        <w:t>ABIMUtils → SeverityUtils : Calculates infection percentage and severity</w:t>
      </w:r>
      <w:r>
        <w:rPr>
          <w:rFonts w:hint="default" w:ascii="Times New Roman" w:hAnsi="Times New Roman" w:cs="Times New Roman"/>
        </w:rPr>
        <w:br w:type="textWrapping"/>
      </w:r>
      <w:r>
        <w:rPr>
          <w:rFonts w:hint="default" w:ascii="Times New Roman" w:hAnsi="Times New Roman" w:cs="Times New Roman"/>
        </w:rPr>
        <w:t>SeverityUtils → MainActivity : Returns LOW / MEDIUM / HIGH severity</w:t>
      </w:r>
      <w:r>
        <w:rPr>
          <w:rFonts w:hint="default" w:ascii="Times New Roman" w:hAnsi="Times New Roman" w:cs="Times New Roman"/>
        </w:rPr>
        <w:br w:type="textWrapping"/>
      </w:r>
      <w:r>
        <w:rPr>
          <w:rFonts w:hint="default" w:ascii="Times New Roman" w:hAnsi="Times New Roman" w:cs="Times New Roman"/>
        </w:rPr>
        <w:t>MainActivity → RecommendationUtils : Requests treatment and prevention details</w:t>
      </w:r>
      <w:r>
        <w:rPr>
          <w:rFonts w:hint="default" w:ascii="Times New Roman" w:hAnsi="Times New Roman" w:cs="Times New Roman"/>
        </w:rPr>
        <w:br w:type="textWrapping"/>
      </w:r>
      <w:r>
        <w:rPr>
          <w:rFonts w:hint="default" w:ascii="Times New Roman" w:hAnsi="Times New Roman" w:cs="Times New Roman"/>
        </w:rPr>
        <w:t>RecommendationUtils → MainActivity : Returns recommendations</w:t>
      </w:r>
      <w:r>
        <w:rPr>
          <w:rFonts w:hint="default" w:ascii="Times New Roman" w:hAnsi="Times New Roman" w:cs="Times New Roman"/>
        </w:rPr>
        <w:br w:type="textWrapping"/>
      </w:r>
      <w:r>
        <w:rPr>
          <w:rFonts w:hint="default" w:ascii="Times New Roman" w:hAnsi="Times New Roman" w:cs="Times New Roman"/>
        </w:rPr>
        <w:t>MainActivity → HistoryActivity : Saves scan result in history</w:t>
      </w:r>
      <w:r>
        <w:rPr>
          <w:rFonts w:hint="default" w:ascii="Times New Roman" w:hAnsi="Times New Roman" w:cs="Times New Roman"/>
        </w:rPr>
        <w:br w:type="textWrapping"/>
      </w:r>
      <w:r>
        <w:rPr>
          <w:rFonts w:hint="default" w:ascii="Times New Roman" w:hAnsi="Times New Roman" w:cs="Times New Roman"/>
        </w:rPr>
        <w:t>MainActivity → User : Displays disease, confidence, severity, and recommendation</w:t>
      </w:r>
    </w:p>
    <w:p w14:paraId="567B1D54">
      <w:pPr>
        <w:jc w:val="both"/>
        <w:rPr>
          <w:rFonts w:hint="default" w:ascii="Times New Roman" w:hAnsi="Times New Roman" w:cs="Times New Roman"/>
        </w:rPr>
      </w:pPr>
      <w:r>
        <w:rPr>
          <w:rFonts w:hint="default" w:ascii="Times New Roman" w:hAnsi="Times New Roman" w:cs="Times New Roman"/>
          <w:b/>
          <w:color w:val="0000FF"/>
        </w:rPr>
        <w:t>[Insert Diagram Here - Sequence Diagram]</w:t>
      </w:r>
    </w:p>
    <w:p w14:paraId="7E9F0E43">
      <w:pPr>
        <w:rPr>
          <w:rFonts w:hint="default" w:ascii="Times New Roman" w:hAnsi="Times New Roman" w:cs="Times New Roman"/>
        </w:rPr>
      </w:pPr>
      <w:r>
        <w:rPr>
          <w:rFonts w:hint="default" w:ascii="Times New Roman" w:hAnsi="Times New Roman" w:cs="Times New Roman"/>
          <w:b/>
          <w:sz w:val="24"/>
        </w:rPr>
        <w:t>5.3 DATABASE DESIGN</w:t>
      </w:r>
    </w:p>
    <w:p w14:paraId="0D2DCC5E">
      <w:pPr>
        <w:jc w:val="both"/>
        <w:rPr>
          <w:rFonts w:hint="default" w:ascii="Times New Roman" w:hAnsi="Times New Roman" w:cs="Times New Roman"/>
        </w:rPr>
      </w:pPr>
      <w:r>
        <w:rPr>
          <w:rFonts w:hint="default" w:ascii="Times New Roman" w:hAnsi="Times New Roman" w:cs="Times New Roman"/>
        </w:rPr>
        <w:t>Due strictly to the zero-dependency, server-less methodology invoked universally in this model, no massive relational database infrastructure (RDBMS) is fundamentally required. Ephemeral storage is executed directly executing SharedPreferences storage blocks saving structural arrays of `[Disease Category - Confidence Rate - Temporal Stamp]` preserving lightweight historic scanning footprints via key-value pairings accessed directly leveraging `&lt;history_file.xml&gt;`.</w:t>
      </w:r>
    </w:p>
    <w:p w14:paraId="027266D0">
      <w:pPr>
        <w:rPr>
          <w:rFonts w:hint="default" w:ascii="Times New Roman" w:hAnsi="Times New Roman" w:cs="Times New Roman"/>
        </w:rPr>
      </w:pPr>
      <w:r>
        <w:rPr>
          <w:rFonts w:hint="default" w:ascii="Times New Roman" w:hAnsi="Times New Roman" w:cs="Times New Roman"/>
          <w:b/>
          <w:sz w:val="24"/>
        </w:rPr>
        <w:t>5.4 FLOWCHARTS</w:t>
      </w:r>
    </w:p>
    <w:p w14:paraId="04F20E77">
      <w:pPr>
        <w:jc w:val="both"/>
        <w:rPr>
          <w:rFonts w:hint="default" w:ascii="Times New Roman" w:hAnsi="Times New Roman" w:cs="Times New Roman"/>
        </w:rPr>
      </w:pPr>
      <w:r>
        <w:rPr>
          <w:rFonts w:hint="default" w:ascii="Times New Roman" w:hAnsi="Times New Roman" w:cs="Times New Roman"/>
        </w:rPr>
        <w:t>Systematic flowcharts articulate explicit algorithmic traversals. The flow systematically prevents invalid imagery traversing expensive neural layers. Upon receiving arbitrary arrays, they traverse low-light and green-channel thresholds. Assuming valid conditions, branching ensues concurrently towards Neural Prediction algorithms and mathematical Pixel-Level Severity analyzers before remerging during final User-Interface manifestations.</w:t>
      </w:r>
    </w:p>
    <w:p w14:paraId="43B57E0E">
      <w:pPr>
        <w:jc w:val="center"/>
        <w:rPr>
          <w:rFonts w:hint="default" w:ascii="Times New Roman" w:hAnsi="Times New Roman" w:cs="Times New Roman"/>
        </w:rPr>
      </w:pPr>
      <w:r>
        <w:rPr>
          <w:rFonts w:hint="default" w:ascii="Times New Roman" w:hAnsi="Times New Roman" w:cs="Times New Roman"/>
          <w:b/>
          <w:color w:val="0000FF"/>
        </w:rPr>
        <w:t>[Insert Diagram Here - System Execution Flowchart]</w:t>
      </w:r>
    </w:p>
    <w:p w14:paraId="26BE20FA">
      <w:pPr>
        <w:rPr>
          <w:rFonts w:hint="default" w:ascii="Times New Roman" w:hAnsi="Times New Roman" w:cs="Times New Roman"/>
        </w:rPr>
      </w:pPr>
      <w:r>
        <w:rPr>
          <w:rFonts w:hint="default" w:ascii="Times New Roman" w:hAnsi="Times New Roman" w:cs="Times New Roman"/>
        </w:rPr>
        <w:br w:type="page"/>
      </w:r>
    </w:p>
    <w:p w14:paraId="27429925">
      <w:pPr>
        <w:jc w:val="center"/>
        <w:rPr>
          <w:rFonts w:hint="default" w:ascii="Times New Roman" w:hAnsi="Times New Roman" w:cs="Times New Roman"/>
        </w:rPr>
      </w:pPr>
      <w:r>
        <w:rPr>
          <w:rFonts w:hint="default" w:ascii="Times New Roman" w:hAnsi="Times New Roman" w:cs="Times New Roman"/>
          <w:b/>
          <w:sz w:val="28"/>
        </w:rPr>
        <w:t>CHAPTER 6</w:t>
      </w:r>
      <w:r>
        <w:rPr>
          <w:rFonts w:hint="default" w:ascii="Times New Roman" w:hAnsi="Times New Roman" w:cs="Times New Roman"/>
          <w:b/>
          <w:sz w:val="28"/>
        </w:rPr>
        <w:br w:type="textWrapping"/>
      </w:r>
      <w:r>
        <w:rPr>
          <w:rFonts w:hint="default" w:ascii="Times New Roman" w:hAnsi="Times New Roman" w:cs="Times New Roman"/>
          <w:b/>
          <w:sz w:val="28"/>
        </w:rPr>
        <w:t>IMPLEMENTATION</w:t>
      </w:r>
    </w:p>
    <w:p w14:paraId="57BD1346">
      <w:pPr>
        <w:rPr>
          <w:rFonts w:hint="default" w:ascii="Times New Roman" w:hAnsi="Times New Roman" w:cs="Times New Roman"/>
        </w:rPr>
      </w:pPr>
    </w:p>
    <w:p w14:paraId="0409E0D6">
      <w:pPr>
        <w:rPr>
          <w:rFonts w:hint="default" w:ascii="Times New Roman" w:hAnsi="Times New Roman" w:cs="Times New Roman"/>
        </w:rPr>
      </w:pPr>
      <w:r>
        <w:rPr>
          <w:rFonts w:hint="default" w:ascii="Times New Roman" w:hAnsi="Times New Roman" w:cs="Times New Roman"/>
          <w:b/>
          <w:sz w:val="24"/>
        </w:rPr>
        <w:t>6.1 TECHNOLOGIES USED</w:t>
      </w:r>
    </w:p>
    <w:p w14:paraId="21494869">
      <w:pPr>
        <w:jc w:val="both"/>
        <w:rPr>
          <w:rFonts w:hint="default" w:ascii="Times New Roman" w:hAnsi="Times New Roman" w:cs="Times New Roman"/>
        </w:rPr>
      </w:pPr>
      <w:r>
        <w:rPr>
          <w:rFonts w:hint="default" w:ascii="Times New Roman" w:hAnsi="Times New Roman" w:cs="Times New Roman"/>
        </w:rPr>
        <w:t>Implementation depends explicitly and heavily across several technological stacks intertwined symbiotically.</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1. Kotlin: Substantially superior programming constructs than traditional explicit Java. Kotlin’s null-safety checks drastically mitigate fatal application crashes directly improving resilience during unpredictable array parsing routines within `ABIMUtils.kt`.</w:t>
      </w:r>
      <w:r>
        <w:rPr>
          <w:rFonts w:hint="default" w:ascii="Times New Roman" w:hAnsi="Times New Roman" w:cs="Times New Roman"/>
        </w:rPr>
        <w:br w:type="textWrapping"/>
      </w:r>
      <w:r>
        <w:rPr>
          <w:rFonts w:hint="default" w:ascii="Times New Roman" w:hAnsi="Times New Roman" w:cs="Times New Roman"/>
        </w:rPr>
        <w:t>2. TensorFlow Lite (TFLite): A monumental edge computing framework optimizing multi-layer neural geometries (such as our precise MobileNetV2 architecture) fitting them precisely into restricted mobile Random Access Memories.</w:t>
      </w:r>
      <w:r>
        <w:rPr>
          <w:rFonts w:hint="default" w:ascii="Times New Roman" w:hAnsi="Times New Roman" w:cs="Times New Roman"/>
        </w:rPr>
        <w:br w:type="textWrapping"/>
      </w:r>
      <w:r>
        <w:rPr>
          <w:rFonts w:hint="default" w:ascii="Times New Roman" w:hAnsi="Times New Roman" w:cs="Times New Roman"/>
        </w:rPr>
        <w:t>3. Android Studio &amp; Gradle Platforms: Provides profound IDE tools coupled essentially with robust automated build scripting methodologies accommodating `compileSdk 36` modern requirements.</w:t>
      </w:r>
      <w:r>
        <w:rPr>
          <w:rFonts w:hint="default" w:ascii="Times New Roman" w:hAnsi="Times New Roman" w:cs="Times New Roman"/>
        </w:rPr>
        <w:br w:type="textWrapping"/>
      </w:r>
      <w:r>
        <w:rPr>
          <w:rFonts w:hint="default" w:ascii="Times New Roman" w:hAnsi="Times New Roman" w:cs="Times New Roman"/>
        </w:rPr>
        <w:t>4. Python/Jupyter Environments: Strictly leveraged earlier during neural conceptualizations performing dataset augmentations and deep-learning training protocols leveraging standard categorical cross-entropy loss mechanisms.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These structures act monolithically together birthing robust applications capable of instant visual inferences offline.</w:t>
      </w:r>
    </w:p>
    <w:p w14:paraId="758DA9A6">
      <w:pPr>
        <w:rPr>
          <w:rFonts w:hint="default" w:ascii="Times New Roman" w:hAnsi="Times New Roman" w:cs="Times New Roman"/>
        </w:rPr>
      </w:pPr>
      <w:r>
        <w:rPr>
          <w:rFonts w:hint="default" w:ascii="Times New Roman" w:hAnsi="Times New Roman" w:cs="Times New Roman"/>
          <w:b/>
          <w:sz w:val="24"/>
        </w:rPr>
        <w:t>6.2 MODULE DESCRIPTION</w:t>
      </w:r>
    </w:p>
    <w:p w14:paraId="5B0DC8E9">
      <w:pPr>
        <w:jc w:val="both"/>
        <w:rPr>
          <w:rFonts w:hint="default" w:ascii="Times New Roman" w:hAnsi="Times New Roman" w:cs="Times New Roman"/>
        </w:rPr>
      </w:pPr>
      <w:r>
        <w:rPr>
          <w:rFonts w:hint="default" w:ascii="Times New Roman" w:hAnsi="Times New Roman" w:cs="Times New Roman"/>
          <w:b/>
        </w:rPr>
        <w:t>MainActivity.kt (The Choreographer Module):</w:t>
      </w:r>
    </w:p>
    <w:p w14:paraId="098BEE60">
      <w:pPr>
        <w:jc w:val="both"/>
        <w:rPr>
          <w:rFonts w:hint="default" w:ascii="Times New Roman" w:hAnsi="Times New Roman" w:cs="Times New Roman"/>
        </w:rPr>
      </w:pPr>
      <w:r>
        <w:rPr>
          <w:rFonts w:hint="default" w:ascii="Times New Roman" w:hAnsi="Times New Roman" w:cs="Times New Roman"/>
        </w:rPr>
        <w:t>Functioning as the graphical interaction pivot, it inherits from AppCompatActivity. Upon initial start configurations (`onCreate`), it immediately asserts crucial permissions (CAMERA_REQUEST). Once user photographic input arrays are acquired inside the `onActivityResult` hook, `processImage(image: Bitmap)` performs colossal orchestrations. It checks validity using `ImageUtils.isLeafImage`, subsequently firing inference mechanisms. Most interestingly, it instantiates the Text-To-Speech pipeline via device engines verbally narrating outputs catering dynamically toward potentially illiterate cultivars.</w:t>
      </w:r>
    </w:p>
    <w:p w14:paraId="2D4C93E1">
      <w:pPr>
        <w:jc w:val="both"/>
        <w:rPr>
          <w:rFonts w:hint="default" w:ascii="Times New Roman" w:hAnsi="Times New Roman" w:cs="Times New Roman"/>
        </w:rPr>
      </w:pPr>
      <w:r>
        <w:rPr>
          <w:rFonts w:hint="default" w:ascii="Times New Roman" w:hAnsi="Times New Roman" w:cs="Times New Roman"/>
          <w:b/>
        </w:rPr>
        <w:t>ModelHelper.kt (The Neural Brain):</w:t>
      </w:r>
    </w:p>
    <w:p w14:paraId="25B1B9CA">
      <w:pPr>
        <w:jc w:val="both"/>
        <w:rPr>
          <w:rFonts w:hint="default" w:ascii="Times New Roman" w:hAnsi="Times New Roman" w:cs="Times New Roman"/>
        </w:rPr>
      </w:pPr>
      <w:r>
        <w:rPr>
          <w:rFonts w:hint="default" w:ascii="Times New Roman" w:hAnsi="Times New Roman" w:cs="Times New Roman"/>
        </w:rPr>
        <w:t>Responsible strictly for bridging native Java APIs with C++ underlying inference blocks of TensorFlow. Initialized inherently utilizing `Interpreter.Options().setNumThreads(4)` accelerating parallel floating operations significantly. The raw user Bitmap must inevitably traverse a rigid sequence pipeline formatting variables toward standard configurations: `INPUT_SIZE = 224`. Image channels inherently scaled mathematically across ByteBuffer allocations.</w:t>
      </w:r>
    </w:p>
    <w:p w14:paraId="0C7A18F8">
      <w:pPr>
        <w:jc w:val="both"/>
        <w:rPr>
          <w:rFonts w:hint="default" w:ascii="Times New Roman" w:hAnsi="Times New Roman" w:cs="Times New Roman"/>
        </w:rPr>
      </w:pPr>
      <w:r>
        <w:rPr>
          <w:rFonts w:hint="default" w:ascii="Times New Roman" w:hAnsi="Times New Roman" w:cs="Times New Roman"/>
          <w:b/>
        </w:rPr>
        <w:t>ABIMUtils.kt (Advanced Analysis Framework):</w:t>
      </w:r>
    </w:p>
    <w:p w14:paraId="510D802C">
      <w:pPr>
        <w:jc w:val="both"/>
        <w:rPr>
          <w:rFonts w:hint="default" w:ascii="Times New Roman" w:hAnsi="Times New Roman" w:cs="Times New Roman"/>
        </w:rPr>
      </w:pPr>
      <w:r>
        <w:rPr>
          <w:rFonts w:hint="default" w:ascii="Times New Roman" w:hAnsi="Times New Roman" w:cs="Times New Roman"/>
        </w:rPr>
        <w:t>A remarkable mathematical engine converting standardized RGB models translating mathematically toward HSV mappings defining precisely pathological tissues versus healthy plant matter. Crucially isolating backgrounds dynamically without demanding controlled lighting conditions or distinct studio backdrops. It additionally triggers spatial smoothing variables averting noisy singular artifact pixels manifesting as false positives. In execution, iterative nested loops isolate coordinates mapping red-border overlays returning percentage estimates inherently passed directly to standard Severity mapping functions.</w:t>
      </w:r>
    </w:p>
    <w:p w14:paraId="55AB312F">
      <w:pPr>
        <w:jc w:val="both"/>
        <w:rPr>
          <w:rFonts w:hint="default" w:ascii="Times New Roman" w:hAnsi="Times New Roman" w:cs="Times New Roman"/>
        </w:rPr>
      </w:pPr>
      <w:r>
        <w:rPr>
          <w:rFonts w:hint="default" w:ascii="Times New Roman" w:hAnsi="Times New Roman" w:cs="Times New Roman"/>
          <w:b/>
        </w:rPr>
        <w:t>Severity &amp; Recommendation Frameworks:</w:t>
      </w:r>
    </w:p>
    <w:p w14:paraId="5B574C65">
      <w:pPr>
        <w:jc w:val="both"/>
        <w:rPr>
          <w:rFonts w:hint="default" w:ascii="Times New Roman" w:hAnsi="Times New Roman" w:cs="Times New Roman"/>
        </w:rPr>
      </w:pPr>
      <w:r>
        <w:rPr>
          <w:rFonts w:hint="default" w:ascii="Times New Roman" w:hAnsi="Times New Roman" w:cs="Times New Roman"/>
        </w:rPr>
        <w:t>`SeverityUtils.kt` operates utilizing distinct tiered boundaries converting raw percentages into semantic human logic formats ['LOW', 'MEDIUM', 'HIGH']. Consecutively, `RecommendationUtils.kt` applies strict switch-case operational trees associating precise strings (E.g., 'Canker') straight towards definitive biological logic models ('Apply copper-based fungicides...'). They streamline explicit agricultural interventions effortlessly.</w:t>
      </w:r>
    </w:p>
    <w:p w14:paraId="627287AD">
      <w:pPr>
        <w:rPr>
          <w:rFonts w:hint="default" w:ascii="Times New Roman" w:hAnsi="Times New Roman" w:cs="Times New Roman"/>
        </w:rPr>
      </w:pPr>
      <w:r>
        <w:rPr>
          <w:rFonts w:hint="default" w:ascii="Times New Roman" w:hAnsi="Times New Roman" w:cs="Times New Roman"/>
          <w:b/>
          <w:sz w:val="24"/>
        </w:rPr>
        <w:t>6.3 MOBILENETV2 DEEP LEARNING SPECIFICS</w:t>
      </w:r>
    </w:p>
    <w:p w14:paraId="36C7AA2A">
      <w:pPr>
        <w:jc w:val="both"/>
        <w:rPr>
          <w:rFonts w:hint="default" w:ascii="Times New Roman" w:hAnsi="Times New Roman" w:cs="Times New Roman"/>
        </w:rPr>
      </w:pPr>
      <w:r>
        <w:rPr>
          <w:rFonts w:hint="default" w:ascii="Times New Roman" w:hAnsi="Times New Roman" w:cs="Times New Roman"/>
        </w:rPr>
        <w:t>MobileNetV2 drastically differentiates explicitly from prior large-scale neural network topologies (VGG, ResNet) fundamentally exploiting Depthwise Separable Convolutions reducing standard computational multipliers exponentially. Standard multi-dimensional tensor arrays inherently mandate immense matrix dot-product processing overheads. MobileNetV2 fractionates convolutions utilizing singular depth arrays independently per color channel proceeding toward point-wise transformations. Additionally, it heavily relies fundamentally upon Inverted Residual blocks featuring linear bottlenecks. Traditional residuals traverse high-to-low dimensional layers; inverted residuals traverse low-to-high expansions before collapsing again saving monumental memory configurations inside Android infrastructures.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Our particular dataset comprising explicitly Rust, Dot, Mummification, and Canker anomalies explicitly benefited phenomenally yielding comprehensive robust accuracy numbers post-quantization (float32 scaling down toward Int8) effectively manifesting as the current tightly compressed asset: `guava_model.tflite`.</w:t>
      </w:r>
    </w:p>
    <w:p w14:paraId="59682ACF">
      <w:pPr>
        <w:jc w:val="center"/>
        <w:rPr>
          <w:rFonts w:hint="default" w:ascii="Times New Roman" w:hAnsi="Times New Roman" w:cs="Times New Roman"/>
        </w:rPr>
      </w:pPr>
      <w:r>
        <w:rPr>
          <w:rFonts w:hint="default" w:ascii="Times New Roman" w:hAnsi="Times New Roman" w:cs="Times New Roman"/>
          <w:b/>
          <w:color w:val="0000FF"/>
        </w:rPr>
        <w:t>[Insert Diagram Here - MobileNetV2 Architecture Diagram]</w:t>
      </w:r>
    </w:p>
    <w:p w14:paraId="2D4B93C8">
      <w:pPr>
        <w:rPr>
          <w:rFonts w:hint="default" w:ascii="Times New Roman" w:hAnsi="Times New Roman" w:cs="Times New Roman"/>
        </w:rPr>
      </w:pPr>
      <w:r>
        <w:rPr>
          <w:rFonts w:hint="default" w:ascii="Times New Roman" w:hAnsi="Times New Roman" w:cs="Times New Roman"/>
        </w:rPr>
        <w:br w:type="page"/>
      </w:r>
    </w:p>
    <w:p w14:paraId="2706B804">
      <w:pPr>
        <w:jc w:val="center"/>
        <w:rPr>
          <w:rFonts w:hint="default" w:ascii="Times New Roman" w:hAnsi="Times New Roman" w:cs="Times New Roman"/>
        </w:rPr>
      </w:pPr>
      <w:r>
        <w:rPr>
          <w:rFonts w:hint="default" w:ascii="Times New Roman" w:hAnsi="Times New Roman" w:cs="Times New Roman"/>
          <w:b/>
          <w:sz w:val="28"/>
        </w:rPr>
        <w:t>CHAPTER 7</w:t>
      </w:r>
      <w:r>
        <w:rPr>
          <w:rFonts w:hint="default" w:ascii="Times New Roman" w:hAnsi="Times New Roman" w:cs="Times New Roman"/>
          <w:b/>
          <w:sz w:val="28"/>
        </w:rPr>
        <w:br w:type="textWrapping"/>
      </w:r>
      <w:r>
        <w:rPr>
          <w:rFonts w:hint="default" w:ascii="Times New Roman" w:hAnsi="Times New Roman" w:cs="Times New Roman"/>
          <w:b/>
          <w:sz w:val="28"/>
        </w:rPr>
        <w:t>TESTING</w:t>
      </w:r>
    </w:p>
    <w:p w14:paraId="7E342CDA">
      <w:pPr>
        <w:rPr>
          <w:rFonts w:hint="default" w:ascii="Times New Roman" w:hAnsi="Times New Roman" w:cs="Times New Roman"/>
        </w:rPr>
      </w:pPr>
    </w:p>
    <w:p w14:paraId="535256B8">
      <w:pPr>
        <w:rPr>
          <w:rFonts w:hint="default" w:ascii="Times New Roman" w:hAnsi="Times New Roman" w:cs="Times New Roman"/>
        </w:rPr>
      </w:pPr>
      <w:r>
        <w:rPr>
          <w:rFonts w:hint="default" w:ascii="Times New Roman" w:hAnsi="Times New Roman" w:cs="Times New Roman"/>
          <w:b/>
          <w:sz w:val="24"/>
        </w:rPr>
        <w:t>7.1 INTRODUCTION</w:t>
      </w:r>
    </w:p>
    <w:p w14:paraId="1506DF62">
      <w:pPr>
        <w:jc w:val="both"/>
        <w:rPr>
          <w:rFonts w:hint="default" w:ascii="Times New Roman" w:hAnsi="Times New Roman" w:cs="Times New Roman"/>
        </w:rPr>
      </w:pPr>
      <w:r>
        <w:rPr>
          <w:rFonts w:hint="default" w:ascii="Times New Roman" w:hAnsi="Times New Roman" w:cs="Times New Roman"/>
        </w:rPr>
        <w:t>Software evaluation mechanisms constitute critical validation phases averting deployment anomalies occurring inherently during live agricultural operations. Testing arrays specifically challenge system resilience covering logical, input/output boundary mismatches, and severe illumination modifications.</w:t>
      </w:r>
    </w:p>
    <w:p w14:paraId="057E0668">
      <w:pPr>
        <w:rPr>
          <w:rFonts w:hint="default" w:ascii="Times New Roman" w:hAnsi="Times New Roman" w:cs="Times New Roman"/>
        </w:rPr>
      </w:pPr>
      <w:r>
        <w:rPr>
          <w:rFonts w:hint="default" w:ascii="Times New Roman" w:hAnsi="Times New Roman" w:cs="Times New Roman"/>
          <w:b/>
          <w:sz w:val="24"/>
        </w:rPr>
        <w:t>7.2 TESTING METHODOLOGY</w:t>
      </w:r>
    </w:p>
    <w:p w14:paraId="32AA3C7A">
      <w:pPr>
        <w:jc w:val="both"/>
        <w:rPr>
          <w:rFonts w:hint="default" w:ascii="Times New Roman" w:hAnsi="Times New Roman" w:cs="Times New Roman"/>
        </w:rPr>
      </w:pPr>
      <w:r>
        <w:rPr>
          <w:rFonts w:hint="default" w:ascii="Times New Roman" w:hAnsi="Times New Roman" w:cs="Times New Roman"/>
        </w:rPr>
        <w:t>We executed extensive rigorous methodologies covering:</w:t>
      </w:r>
      <w:r>
        <w:rPr>
          <w:rFonts w:hint="default" w:ascii="Times New Roman" w:hAnsi="Times New Roman" w:cs="Times New Roman"/>
        </w:rPr>
        <w:br w:type="textWrapping"/>
      </w:r>
      <w:r>
        <w:rPr>
          <w:rFonts w:hint="default" w:ascii="Times New Roman" w:hAnsi="Times New Roman" w:cs="Times New Roman"/>
        </w:rPr>
        <w:t>1. Unit Testing: Independently tracking module outputs (`ABIMUtils.kt` mapping arrays perfectly, `SeverityUtils.kt` translating borders).</w:t>
      </w:r>
      <w:r>
        <w:rPr>
          <w:rFonts w:hint="default" w:ascii="Times New Roman" w:hAnsi="Times New Roman" w:cs="Times New Roman"/>
        </w:rPr>
        <w:br w:type="textWrapping"/>
      </w:r>
      <w:r>
        <w:rPr>
          <w:rFonts w:hint="default" w:ascii="Times New Roman" w:hAnsi="Times New Roman" w:cs="Times New Roman"/>
        </w:rPr>
        <w:t>2. Integration Testing: Demonstrating flawless connectivity traversing User Galleries natively through Model pipelines ensuring ByteBuffers correspond impeccably against native TFLite expected geometries.</w:t>
      </w:r>
      <w:r>
        <w:rPr>
          <w:rFonts w:hint="default" w:ascii="Times New Roman" w:hAnsi="Times New Roman" w:cs="Times New Roman"/>
        </w:rPr>
        <w:br w:type="textWrapping"/>
      </w:r>
      <w:r>
        <w:rPr>
          <w:rFonts w:hint="default" w:ascii="Times New Roman" w:hAnsi="Times New Roman" w:cs="Times New Roman"/>
        </w:rPr>
        <w:t>3. User Acceptance Testing (UAT): Undertaken locally across distinct hardware implementations validating compatibility spanning weak processing chips toward mid-range architectures guaranteeing uniform latencies.</w:t>
      </w:r>
    </w:p>
    <w:p w14:paraId="3B41ACAB">
      <w:pPr>
        <w:rPr>
          <w:rFonts w:hint="default" w:ascii="Times New Roman" w:hAnsi="Times New Roman" w:cs="Times New Roman"/>
        </w:rPr>
      </w:pPr>
      <w:r>
        <w:rPr>
          <w:rFonts w:hint="default" w:ascii="Times New Roman" w:hAnsi="Times New Roman" w:cs="Times New Roman"/>
          <w:b/>
          <w:sz w:val="24"/>
        </w:rPr>
        <w:t>7.3 TEST CASES</w:t>
      </w:r>
    </w:p>
    <w:p w14:paraId="532329C9">
      <w:pPr>
        <w:rPr>
          <w:rFonts w:hint="default" w:ascii="Times New Roman" w:hAnsi="Times New Roman" w:cs="Times New Roman"/>
        </w:rPr>
      </w:pPr>
      <w:r>
        <w:rPr>
          <w:rFonts w:hint="default" w:ascii="Times New Roman" w:hAnsi="Times New Roman" w:cs="Times New Roman"/>
          <w:b/>
        </w:rPr>
        <w:t>TC01: Valid Capture Input</w:t>
      </w:r>
    </w:p>
    <w:p w14:paraId="12AF91B2">
      <w:pPr>
        <w:jc w:val="both"/>
        <w:rPr>
          <w:rFonts w:hint="default" w:ascii="Times New Roman" w:hAnsi="Times New Roman" w:cs="Times New Roman"/>
        </w:rPr>
      </w:pPr>
      <w:r>
        <w:rPr>
          <w:rFonts w:hint="default" w:ascii="Times New Roman" w:hAnsi="Times New Roman" w:cs="Times New Roman"/>
        </w:rPr>
        <w:t>Action: Launch application, select camera input, capture green leaf.</w:t>
      </w:r>
    </w:p>
    <w:p w14:paraId="06C1823C">
      <w:pPr>
        <w:jc w:val="both"/>
        <w:rPr>
          <w:rFonts w:hint="default" w:ascii="Times New Roman" w:hAnsi="Times New Roman" w:cs="Times New Roman"/>
        </w:rPr>
      </w:pPr>
      <w:r>
        <w:rPr>
          <w:rFonts w:hint="default" w:ascii="Times New Roman" w:hAnsi="Times New Roman" w:cs="Times New Roman"/>
        </w:rPr>
        <w:t>Expected: System parses Bitmap, outputs correct inference.</w:t>
      </w:r>
    </w:p>
    <w:p w14:paraId="4F901C28">
      <w:pPr>
        <w:jc w:val="both"/>
        <w:rPr>
          <w:rFonts w:hint="default" w:ascii="Times New Roman" w:hAnsi="Times New Roman" w:cs="Times New Roman"/>
        </w:rPr>
      </w:pPr>
      <w:r>
        <w:rPr>
          <w:rFonts w:hint="default" w:ascii="Times New Roman" w:hAnsi="Times New Roman" w:cs="Times New Roman"/>
        </w:rPr>
        <w:t>Actual: Passed. Output received inside 1000ms.</w:t>
      </w:r>
      <w:r>
        <w:rPr>
          <w:rFonts w:hint="default" w:ascii="Times New Roman" w:hAnsi="Times New Roman" w:cs="Times New Roman"/>
        </w:rPr>
        <w:br w:type="textWrapping"/>
      </w:r>
    </w:p>
    <w:p w14:paraId="23065D0D">
      <w:pPr>
        <w:rPr>
          <w:rFonts w:hint="default" w:ascii="Times New Roman" w:hAnsi="Times New Roman" w:cs="Times New Roman"/>
        </w:rPr>
      </w:pPr>
      <w:r>
        <w:rPr>
          <w:rFonts w:hint="default" w:ascii="Times New Roman" w:hAnsi="Times New Roman" w:cs="Times New Roman"/>
          <w:b/>
        </w:rPr>
        <w:t>TC02: Invalid Input (Human Face)</w:t>
      </w:r>
    </w:p>
    <w:p w14:paraId="6345599B">
      <w:pPr>
        <w:jc w:val="both"/>
        <w:rPr>
          <w:rFonts w:hint="default" w:ascii="Times New Roman" w:hAnsi="Times New Roman" w:cs="Times New Roman"/>
        </w:rPr>
      </w:pPr>
      <w:r>
        <w:rPr>
          <w:rFonts w:hint="default" w:ascii="Times New Roman" w:hAnsi="Times New Roman" w:cs="Times New Roman"/>
        </w:rPr>
        <w:t>Action: Input photograph depicting human structures bypassing valid plant foliage.</w:t>
      </w:r>
    </w:p>
    <w:p w14:paraId="1EF9235A">
      <w:pPr>
        <w:jc w:val="both"/>
        <w:rPr>
          <w:rFonts w:hint="default" w:ascii="Times New Roman" w:hAnsi="Times New Roman" w:cs="Times New Roman"/>
        </w:rPr>
      </w:pPr>
      <w:r>
        <w:rPr>
          <w:rFonts w:hint="default" w:ascii="Times New Roman" w:hAnsi="Times New Roman" w:cs="Times New Roman"/>
        </w:rPr>
        <w:t>Expected: System throws immediate constraint warning stating 'Please scan a guava leaf'.</w:t>
      </w:r>
    </w:p>
    <w:p w14:paraId="02608CB7">
      <w:pPr>
        <w:jc w:val="both"/>
        <w:rPr>
          <w:rFonts w:hint="default" w:ascii="Times New Roman" w:hAnsi="Times New Roman" w:cs="Times New Roman"/>
        </w:rPr>
      </w:pPr>
      <w:r>
        <w:rPr>
          <w:rFonts w:hint="default" w:ascii="Times New Roman" w:hAnsi="Times New Roman" w:cs="Times New Roman"/>
        </w:rPr>
        <w:t>Actual: Passed. Evaluator `isLeafImage` blocks flow.</w:t>
      </w:r>
      <w:r>
        <w:rPr>
          <w:rFonts w:hint="default" w:ascii="Times New Roman" w:hAnsi="Times New Roman" w:cs="Times New Roman"/>
        </w:rPr>
        <w:br w:type="textWrapping"/>
      </w:r>
    </w:p>
    <w:p w14:paraId="4EB5B0D6">
      <w:pPr>
        <w:rPr>
          <w:rFonts w:hint="default" w:ascii="Times New Roman" w:hAnsi="Times New Roman" w:cs="Times New Roman"/>
        </w:rPr>
      </w:pPr>
      <w:r>
        <w:rPr>
          <w:rFonts w:hint="default" w:ascii="Times New Roman" w:hAnsi="Times New Roman" w:cs="Times New Roman"/>
          <w:b/>
        </w:rPr>
        <w:t>TC03: Low Lighting Environments</w:t>
      </w:r>
    </w:p>
    <w:p w14:paraId="1F8896C6">
      <w:pPr>
        <w:jc w:val="both"/>
        <w:rPr>
          <w:rFonts w:hint="default" w:ascii="Times New Roman" w:hAnsi="Times New Roman" w:cs="Times New Roman"/>
        </w:rPr>
      </w:pPr>
      <w:r>
        <w:rPr>
          <w:rFonts w:hint="default" w:ascii="Times New Roman" w:hAnsi="Times New Roman" w:cs="Times New Roman"/>
        </w:rPr>
        <w:t>Action: Capture severely shadowed photograph simulating twilight conditions.</w:t>
      </w:r>
    </w:p>
    <w:p w14:paraId="2149A8FB">
      <w:pPr>
        <w:jc w:val="both"/>
        <w:rPr>
          <w:rFonts w:hint="default" w:ascii="Times New Roman" w:hAnsi="Times New Roman" w:cs="Times New Roman"/>
        </w:rPr>
      </w:pPr>
      <w:r>
        <w:rPr>
          <w:rFonts w:hint="default" w:ascii="Times New Roman" w:hAnsi="Times New Roman" w:cs="Times New Roman"/>
        </w:rPr>
        <w:t>Expected: System alerts user asserting 'Low lighting, results may be inaccurate' while proceeding functionally.</w:t>
      </w:r>
    </w:p>
    <w:p w14:paraId="57E4DA41">
      <w:pPr>
        <w:jc w:val="both"/>
        <w:rPr>
          <w:rFonts w:hint="default" w:ascii="Times New Roman" w:hAnsi="Times New Roman" w:cs="Times New Roman"/>
        </w:rPr>
      </w:pPr>
      <w:r>
        <w:rPr>
          <w:rFonts w:hint="default" w:ascii="Times New Roman" w:hAnsi="Times New Roman" w:cs="Times New Roman"/>
        </w:rPr>
        <w:t>Actual: Passed. Evaluator parses darkness indexes accurately.</w:t>
      </w:r>
      <w:r>
        <w:rPr>
          <w:rFonts w:hint="default" w:ascii="Times New Roman" w:hAnsi="Times New Roman" w:cs="Times New Roman"/>
        </w:rPr>
        <w:br w:type="textWrapping"/>
      </w:r>
    </w:p>
    <w:p w14:paraId="176ABA7F">
      <w:pPr>
        <w:rPr>
          <w:rFonts w:hint="default" w:ascii="Times New Roman" w:hAnsi="Times New Roman" w:cs="Times New Roman"/>
        </w:rPr>
      </w:pPr>
      <w:r>
        <w:rPr>
          <w:rFonts w:hint="default" w:ascii="Times New Roman" w:hAnsi="Times New Roman" w:cs="Times New Roman"/>
          <w:b/>
        </w:rPr>
        <w:t>TC04: Artificial Noise Backgrounds</w:t>
      </w:r>
    </w:p>
    <w:p w14:paraId="3793A0BA">
      <w:pPr>
        <w:jc w:val="both"/>
        <w:rPr>
          <w:rFonts w:hint="default" w:ascii="Times New Roman" w:hAnsi="Times New Roman" w:cs="Times New Roman"/>
        </w:rPr>
      </w:pPr>
      <w:r>
        <w:rPr>
          <w:rFonts w:hint="default" w:ascii="Times New Roman" w:hAnsi="Times New Roman" w:cs="Times New Roman"/>
        </w:rPr>
        <w:t>Action: Capture image utilizing complex textured backgrounds (Soil/Concrete).</w:t>
      </w:r>
    </w:p>
    <w:p w14:paraId="76814071">
      <w:pPr>
        <w:jc w:val="both"/>
        <w:rPr>
          <w:rFonts w:hint="default" w:ascii="Times New Roman" w:hAnsi="Times New Roman" w:cs="Times New Roman"/>
        </w:rPr>
      </w:pPr>
      <w:r>
        <w:rPr>
          <w:rFonts w:hint="default" w:ascii="Times New Roman" w:hAnsi="Times New Roman" w:cs="Times New Roman"/>
        </w:rPr>
        <w:t>Expected: ABIM logic inherently excises background elements concentrating pixel evaluations explicitly around leaf architectures.</w:t>
      </w:r>
    </w:p>
    <w:p w14:paraId="5A2859C9">
      <w:pPr>
        <w:jc w:val="both"/>
        <w:rPr>
          <w:rFonts w:hint="default" w:ascii="Times New Roman" w:hAnsi="Times New Roman" w:cs="Times New Roman"/>
        </w:rPr>
      </w:pPr>
      <w:r>
        <w:rPr>
          <w:rFonts w:hint="default" w:ascii="Times New Roman" w:hAnsi="Times New Roman" w:cs="Times New Roman"/>
        </w:rPr>
        <w:t>Actual: Passed. HSV masking algorithms excluded concrete noise.</w:t>
      </w:r>
      <w:r>
        <w:rPr>
          <w:rFonts w:hint="default" w:ascii="Times New Roman" w:hAnsi="Times New Roman" w:cs="Times New Roman"/>
        </w:rPr>
        <w:br w:type="textWrapping"/>
      </w:r>
    </w:p>
    <w:p w14:paraId="7ED5DB0B">
      <w:pPr>
        <w:rPr>
          <w:rFonts w:hint="default" w:ascii="Times New Roman" w:hAnsi="Times New Roman" w:cs="Times New Roman"/>
        </w:rPr>
      </w:pPr>
      <w:r>
        <w:rPr>
          <w:rFonts w:hint="default" w:ascii="Times New Roman" w:hAnsi="Times New Roman" w:cs="Times New Roman"/>
          <w:b/>
        </w:rPr>
        <w:t>TC05: Extreme Severity Values</w:t>
      </w:r>
    </w:p>
    <w:p w14:paraId="244F65D1">
      <w:pPr>
        <w:jc w:val="both"/>
        <w:rPr>
          <w:rFonts w:hint="default" w:ascii="Times New Roman" w:hAnsi="Times New Roman" w:cs="Times New Roman"/>
        </w:rPr>
      </w:pPr>
      <w:r>
        <w:rPr>
          <w:rFonts w:hint="default" w:ascii="Times New Roman" w:hAnsi="Times New Roman" w:cs="Times New Roman"/>
        </w:rPr>
        <w:t>Action: Scan nearly destroyed plant structures exhibiting mummification.</w:t>
      </w:r>
    </w:p>
    <w:p w14:paraId="562FF95C">
      <w:pPr>
        <w:jc w:val="both"/>
        <w:rPr>
          <w:rFonts w:hint="default" w:ascii="Times New Roman" w:hAnsi="Times New Roman" w:cs="Times New Roman"/>
        </w:rPr>
      </w:pPr>
      <w:r>
        <w:rPr>
          <w:rFonts w:hint="default" w:ascii="Times New Roman" w:hAnsi="Times New Roman" w:cs="Times New Roman"/>
        </w:rPr>
        <w:t>Expected: Severity maps accurately computing outputs surpassing 70% threshold denoting 'HIGH' severity limits alongside bright red overlay arrays.</w:t>
      </w:r>
    </w:p>
    <w:p w14:paraId="3DF2AE08">
      <w:pPr>
        <w:jc w:val="both"/>
        <w:rPr>
          <w:rFonts w:hint="default" w:ascii="Times New Roman" w:hAnsi="Times New Roman" w:cs="Times New Roman"/>
        </w:rPr>
      </w:pPr>
      <w:r>
        <w:rPr>
          <w:rFonts w:hint="default" w:ascii="Times New Roman" w:hAnsi="Times New Roman" w:cs="Times New Roman"/>
        </w:rPr>
        <w:t>Actual: Passed. Computations reflect logic thresholds.</w:t>
      </w:r>
    </w:p>
    <w:p w14:paraId="79AF5BB4">
      <w:pPr>
        <w:rPr>
          <w:rFonts w:hint="default" w:ascii="Times New Roman" w:hAnsi="Times New Roman" w:cs="Times New Roman"/>
        </w:rPr>
      </w:pPr>
      <w:r>
        <w:rPr>
          <w:rFonts w:hint="default" w:ascii="Times New Roman" w:hAnsi="Times New Roman" w:cs="Times New Roman"/>
          <w:b/>
          <w:sz w:val="24"/>
        </w:rPr>
        <w:t>7.4 RESULTS</w:t>
      </w:r>
    </w:p>
    <w:p w14:paraId="38EB52C4">
      <w:pPr>
        <w:jc w:val="both"/>
        <w:rPr>
          <w:rFonts w:hint="default" w:ascii="Times New Roman" w:hAnsi="Times New Roman" w:cs="Times New Roman"/>
        </w:rPr>
      </w:pPr>
      <w:r>
        <w:rPr>
          <w:rFonts w:hint="default" w:ascii="Times New Roman" w:hAnsi="Times New Roman" w:cs="Times New Roman"/>
        </w:rPr>
        <w:t>Concluding expansive testing matrices, systemic anomalies were fundamentally discovered nonexistent. Logical parameters strictly prohibited incorrect inference computations against irrelevant human or generic animal textures. Furthermore, inferential processing mapped universally across differing Android models remaining consistently stable and incredibly nimble.</w:t>
      </w:r>
    </w:p>
    <w:p w14:paraId="5B15C293">
      <w:pPr>
        <w:rPr>
          <w:rFonts w:hint="default" w:ascii="Times New Roman" w:hAnsi="Times New Roman" w:cs="Times New Roman"/>
        </w:rPr>
      </w:pPr>
      <w:r>
        <w:rPr>
          <w:rFonts w:hint="default" w:ascii="Times New Roman" w:hAnsi="Times New Roman" w:cs="Times New Roman"/>
        </w:rPr>
        <w:br w:type="page"/>
      </w:r>
    </w:p>
    <w:p w14:paraId="4EDEBAB9">
      <w:pPr>
        <w:ind w:left="0" w:leftChars="0"/>
        <w:jc w:val="center"/>
        <w:rPr>
          <w:rFonts w:hint="default" w:ascii="Times New Roman" w:hAnsi="Times New Roman" w:cs="Times New Roman"/>
        </w:rPr>
      </w:pPr>
      <w:r>
        <w:rPr>
          <w:rFonts w:hint="default" w:ascii="Times New Roman" w:hAnsi="Times New Roman" w:cs="Times New Roman"/>
          <w:b/>
          <w:sz w:val="28"/>
        </w:rPr>
        <w:t>CHAPTER 8</w:t>
      </w:r>
      <w:r>
        <w:rPr>
          <w:rFonts w:hint="default" w:ascii="Times New Roman" w:hAnsi="Times New Roman" w:cs="Times New Roman"/>
          <w:b/>
          <w:sz w:val="28"/>
        </w:rPr>
        <w:br w:type="textWrapping"/>
      </w:r>
      <w:r>
        <w:rPr>
          <w:rFonts w:hint="default" w:ascii="Times New Roman" w:hAnsi="Times New Roman" w:cs="Times New Roman"/>
          <w:b/>
          <w:sz w:val="28"/>
        </w:rPr>
        <w:t>RESULTS AND DISCUSSION</w:t>
      </w:r>
    </w:p>
    <w:p w14:paraId="76539E7F">
      <w:pPr>
        <w:rPr>
          <w:rFonts w:hint="default" w:ascii="Times New Roman" w:hAnsi="Times New Roman" w:cs="Times New Roman"/>
        </w:rPr>
      </w:pPr>
    </w:p>
    <w:p w14:paraId="1C8243CF">
      <w:pPr>
        <w:rPr>
          <w:rFonts w:hint="default" w:ascii="Times New Roman" w:hAnsi="Times New Roman" w:cs="Times New Roman"/>
        </w:rPr>
      </w:pPr>
      <w:r>
        <w:rPr>
          <w:rFonts w:hint="default" w:ascii="Times New Roman" w:hAnsi="Times New Roman" w:cs="Times New Roman"/>
          <w:b/>
          <w:sz w:val="24"/>
        </w:rPr>
        <w:t>8.1 OUTPUT SCREENS</w:t>
      </w:r>
    </w:p>
    <w:p w14:paraId="09DD5B88">
      <w:pPr>
        <w:jc w:val="both"/>
        <w:rPr>
          <w:rFonts w:hint="default" w:ascii="Times New Roman" w:hAnsi="Times New Roman" w:cs="Times New Roman"/>
        </w:rPr>
      </w:pPr>
      <w:r>
        <w:rPr>
          <w:rFonts w:hint="default" w:ascii="Times New Roman" w:hAnsi="Times New Roman" w:cs="Times New Roman"/>
        </w:rPr>
        <w:t>Critical graphical demonstrations indicating visual outputs produced inherently by functional modules inside Android environments. Results manifest exhibiting categorical conclusions layered meticulously alongside intelligent treatments and highlighted border overlays.</w:t>
      </w:r>
    </w:p>
    <w:p w14:paraId="72B96F55">
      <w:pPr>
        <w:jc w:val="center"/>
        <w:rPr>
          <w:rFonts w:hint="default" w:ascii="Times New Roman" w:hAnsi="Times New Roman" w:cs="Times New Roman"/>
        </w:rPr>
      </w:pPr>
      <w:r>
        <w:rPr>
          <w:rFonts w:hint="default" w:ascii="Times New Roman" w:hAnsi="Times New Roman" w:cs="Times New Roman"/>
          <w:b/>
          <w:color w:val="0000FF"/>
        </w:rPr>
        <w:t>[Insert Screenshot Here: Guava Leaf AI Detector Homepage]</w:t>
      </w:r>
    </w:p>
    <w:p w14:paraId="7A612B44">
      <w:pPr>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Above represents standard functional loading interfaces demonstrating Camera alongside Gallery selection routines prioritizing simplicity.</w:t>
      </w:r>
    </w:p>
    <w:p w14:paraId="7E7BC4C8">
      <w:pPr>
        <w:jc w:val="center"/>
        <w:rPr>
          <w:rFonts w:hint="default" w:ascii="Times New Roman" w:hAnsi="Times New Roman" w:cs="Times New Roman"/>
        </w:rPr>
      </w:pPr>
      <w:r>
        <w:rPr>
          <w:rFonts w:hint="default" w:ascii="Times New Roman" w:hAnsi="Times New Roman" w:cs="Times New Roman"/>
          <w:b/>
          <w:color w:val="0000FF"/>
        </w:rPr>
        <w:t>[Insert Screenshot Here: Detected Disease Result View]</w:t>
      </w:r>
    </w:p>
    <w:p w14:paraId="6AA95CC3">
      <w:pPr>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Above delineates full output analysis. Leaf Rust Disease identified mapping 92% confidence bounds. Notice the secondary analytic block detailing categorical logic: 'MEDIUM Severity (55.5%)' exhibiting colored visual mapping and comprehensive treatment regimens immediately visible alongside explicit speech synthesis vocalizations tracking.</w:t>
      </w:r>
    </w:p>
    <w:p w14:paraId="4D5548D7">
      <w:pPr>
        <w:rPr>
          <w:rFonts w:hint="default" w:ascii="Times New Roman" w:hAnsi="Times New Roman" w:cs="Times New Roman"/>
        </w:rPr>
      </w:pPr>
      <w:r>
        <w:rPr>
          <w:rFonts w:hint="default" w:ascii="Times New Roman" w:hAnsi="Times New Roman" w:cs="Times New Roman"/>
          <w:b/>
          <w:sz w:val="24"/>
        </w:rPr>
        <w:t>8.2 PERFORMANCE EVALUATION</w:t>
      </w:r>
    </w:p>
    <w:p w14:paraId="6CA566D0">
      <w:pPr>
        <w:jc w:val="both"/>
        <w:rPr>
          <w:rFonts w:hint="default" w:ascii="Times New Roman" w:hAnsi="Times New Roman" w:cs="Times New Roman"/>
        </w:rPr>
      </w:pPr>
      <w:r>
        <w:rPr>
          <w:rFonts w:hint="default" w:ascii="Times New Roman" w:hAnsi="Times New Roman" w:cs="Times New Roman"/>
        </w:rPr>
        <w:t>Performance quantifications heavily signify computational speed juxtaposed dynamically against precision attributes. Upon native Android deployment tests, Neural Classifications spanning inference loops clocked repeatedly traversing averages comprising roughly ~320 milliseconds globally. Secondly, complex graphical arrays traversing multiple HSV loops converting `ABIMUtils.kt` pixel-sets clocked marginally spanning ~400 milliseconds. Cumulatively, complete system functionality encompassing capture translation sequences resolving ultimate UI refreshes terminate invariably well within the sub-second paradigm (&lt; 1 second).</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Model testing accuracies executed formally during pre-deployment arrays demonstrated categorical training accuracies hitting roughly 96.8% alongside validation metric benchmarks surpassing robust approximations around 94.2%. Confusion matrices heavily indicate extreme logic success mapping distinct separations averting overlaps separating Rust characteristics explicitly away opposing Canker manifestations.</w:t>
      </w:r>
    </w:p>
    <w:p w14:paraId="244C87B2">
      <w:pPr>
        <w:rPr>
          <w:rFonts w:hint="default" w:ascii="Times New Roman" w:hAnsi="Times New Roman" w:cs="Times New Roman"/>
        </w:rPr>
      </w:pPr>
      <w:r>
        <w:rPr>
          <w:rFonts w:hint="default" w:ascii="Times New Roman" w:hAnsi="Times New Roman" w:cs="Times New Roman"/>
          <w:b/>
          <w:sz w:val="24"/>
        </w:rPr>
        <w:t>8.3 COMPARISON WITH EXISTING SYSTEM</w:t>
      </w:r>
    </w:p>
    <w:p w14:paraId="3093376C">
      <w:pPr>
        <w:jc w:val="both"/>
        <w:rPr>
          <w:rFonts w:hint="default" w:ascii="Times New Roman" w:hAnsi="Times New Roman" w:cs="Times New Roman"/>
        </w:rPr>
      </w:pPr>
      <w:r>
        <w:rPr>
          <w:rFonts w:hint="default" w:ascii="Times New Roman" w:hAnsi="Times New Roman" w:cs="Times New Roman"/>
        </w:rPr>
        <w:t>Comparison Table of Proposed Model against Existing Standards:</w:t>
      </w:r>
    </w:p>
    <w:tbl>
      <w:tblPr>
        <w:tblW w:w="889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8"/>
        <w:gridCol w:w="3365"/>
        <w:gridCol w:w="3045"/>
      </w:tblGrid>
      <w:tr w14:paraId="7DBA78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4" w:hRule="atLeast"/>
          <w:tblHeader/>
          <w:tblCellSpacing w:w="15" w:type="dxa"/>
        </w:trPr>
        <w:tc>
          <w:tcPr>
            <w:tcW w:w="0" w:type="auto"/>
            <w:shd w:val="clear"/>
            <w:vAlign w:val="center"/>
          </w:tcPr>
          <w:p w14:paraId="2C05CD2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vAlign w:val="center"/>
          </w:tcPr>
          <w:p w14:paraId="398062B2">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Existing System</w:t>
            </w:r>
          </w:p>
        </w:tc>
        <w:tc>
          <w:tcPr>
            <w:tcW w:w="0" w:type="auto"/>
            <w:shd w:val="clear"/>
            <w:vAlign w:val="center"/>
          </w:tcPr>
          <w:p w14:paraId="0C760EFE">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Proposed System</w:t>
            </w:r>
          </w:p>
        </w:tc>
      </w:tr>
      <w:tr w14:paraId="71B084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53" w:hRule="atLeast"/>
          <w:tblCellSpacing w:w="15" w:type="dxa"/>
        </w:trPr>
        <w:tc>
          <w:tcPr>
            <w:tcW w:w="0" w:type="auto"/>
            <w:shd w:val="clear"/>
            <w:vAlign w:val="center"/>
          </w:tcPr>
          <w:p w14:paraId="1D0A0A0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Infrastructure Dependency</w:t>
            </w:r>
          </w:p>
        </w:tc>
        <w:tc>
          <w:tcPr>
            <w:tcW w:w="0" w:type="auto"/>
            <w:shd w:val="clear"/>
            <w:vAlign w:val="center"/>
          </w:tcPr>
          <w:p w14:paraId="6EEB5DA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High Broadband, Always On Internet</w:t>
            </w:r>
          </w:p>
        </w:tc>
        <w:tc>
          <w:tcPr>
            <w:tcW w:w="0" w:type="auto"/>
            <w:shd w:val="clear"/>
            <w:vAlign w:val="center"/>
          </w:tcPr>
          <w:p w14:paraId="41890AA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100% Offline</w:t>
            </w:r>
          </w:p>
        </w:tc>
      </w:tr>
      <w:tr w14:paraId="197DB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653" w:hRule="atLeast"/>
          <w:tblCellSpacing w:w="15" w:type="dxa"/>
        </w:trPr>
        <w:tc>
          <w:tcPr>
            <w:tcW w:w="0" w:type="auto"/>
            <w:shd w:val="clear"/>
            <w:vAlign w:val="center"/>
          </w:tcPr>
          <w:p w14:paraId="2E39B7D4">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Architecture Setup</w:t>
            </w:r>
          </w:p>
        </w:tc>
        <w:tc>
          <w:tcPr>
            <w:tcW w:w="0" w:type="auto"/>
            <w:shd w:val="clear"/>
            <w:vAlign w:val="center"/>
          </w:tcPr>
          <w:p w14:paraId="2D120D6A">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ResNet-50 Backend</w:t>
            </w:r>
          </w:p>
        </w:tc>
        <w:tc>
          <w:tcPr>
            <w:tcW w:w="0" w:type="auto"/>
            <w:shd w:val="clear"/>
            <w:vAlign w:val="center"/>
          </w:tcPr>
          <w:p w14:paraId="446FA3A3">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MobileNetV2 + TensorFlow Lite</w:t>
            </w:r>
          </w:p>
        </w:tc>
      </w:tr>
      <w:tr w14:paraId="6BD6B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8" w:hRule="atLeast"/>
          <w:tblCellSpacing w:w="15" w:type="dxa"/>
        </w:trPr>
        <w:tc>
          <w:tcPr>
            <w:tcW w:w="0" w:type="auto"/>
            <w:shd w:val="clear"/>
            <w:vAlign w:val="center"/>
          </w:tcPr>
          <w:p w14:paraId="3A934DE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Inference Delay</w:t>
            </w:r>
          </w:p>
        </w:tc>
        <w:tc>
          <w:tcPr>
            <w:tcW w:w="0" w:type="auto"/>
            <w:shd w:val="clear"/>
            <w:vAlign w:val="center"/>
          </w:tcPr>
          <w:p w14:paraId="0AA59E03">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4–8 Seconds</w:t>
            </w:r>
          </w:p>
        </w:tc>
        <w:tc>
          <w:tcPr>
            <w:tcW w:w="0" w:type="auto"/>
            <w:shd w:val="clear"/>
            <w:vAlign w:val="center"/>
          </w:tcPr>
          <w:p w14:paraId="28841323">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Less than 1 Second</w:t>
            </w:r>
          </w:p>
        </w:tc>
      </w:tr>
      <w:tr w14:paraId="76D1C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8" w:hRule="atLeast"/>
          <w:tblCellSpacing w:w="15" w:type="dxa"/>
        </w:trPr>
        <w:tc>
          <w:tcPr>
            <w:tcW w:w="0" w:type="auto"/>
            <w:shd w:val="clear"/>
            <w:vAlign w:val="center"/>
          </w:tcPr>
          <w:p w14:paraId="6D66A16D">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Severity Estimation</w:t>
            </w:r>
          </w:p>
        </w:tc>
        <w:tc>
          <w:tcPr>
            <w:tcW w:w="0" w:type="auto"/>
            <w:shd w:val="clear"/>
            <w:vAlign w:val="center"/>
          </w:tcPr>
          <w:p w14:paraId="7D8CDA38">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Not Available</w:t>
            </w:r>
          </w:p>
        </w:tc>
        <w:tc>
          <w:tcPr>
            <w:tcW w:w="0" w:type="auto"/>
            <w:shd w:val="clear"/>
            <w:vAlign w:val="center"/>
          </w:tcPr>
          <w:p w14:paraId="5B72C0A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Available using ABIM</w:t>
            </w:r>
          </w:p>
        </w:tc>
      </w:tr>
      <w:tr w14:paraId="3E693C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58" w:hRule="atLeast"/>
          <w:tblCellSpacing w:w="15" w:type="dxa"/>
        </w:trPr>
        <w:tc>
          <w:tcPr>
            <w:tcW w:w="0" w:type="auto"/>
            <w:shd w:val="clear"/>
            <w:vAlign w:val="center"/>
          </w:tcPr>
          <w:p w14:paraId="193B71C6">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Cost</w:t>
            </w:r>
          </w:p>
        </w:tc>
        <w:tc>
          <w:tcPr>
            <w:tcW w:w="0" w:type="auto"/>
            <w:shd w:val="clear"/>
            <w:vAlign w:val="center"/>
          </w:tcPr>
          <w:p w14:paraId="5E33A61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Requires Server/API Cost</w:t>
            </w:r>
          </w:p>
        </w:tc>
        <w:tc>
          <w:tcPr>
            <w:tcW w:w="0" w:type="auto"/>
            <w:shd w:val="clear"/>
            <w:vAlign w:val="center"/>
          </w:tcPr>
          <w:p w14:paraId="3C88968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Free</w:t>
            </w:r>
          </w:p>
        </w:tc>
      </w:tr>
      <w:tr w14:paraId="1F0CE0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74" w:hRule="atLeast"/>
          <w:tblCellSpacing w:w="15" w:type="dxa"/>
        </w:trPr>
        <w:tc>
          <w:tcPr>
            <w:tcW w:w="0" w:type="auto"/>
            <w:shd w:val="clear"/>
            <w:vAlign w:val="center"/>
          </w:tcPr>
          <w:p w14:paraId="21665FF5">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Background Handling</w:t>
            </w:r>
          </w:p>
        </w:tc>
        <w:tc>
          <w:tcPr>
            <w:tcW w:w="0" w:type="auto"/>
            <w:shd w:val="clear"/>
            <w:vAlign w:val="center"/>
          </w:tcPr>
          <w:p w14:paraId="2CFFB247">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Weak and Inaccurate</w:t>
            </w:r>
          </w:p>
        </w:tc>
        <w:tc>
          <w:tcPr>
            <w:tcW w:w="0" w:type="auto"/>
            <w:shd w:val="clear"/>
            <w:vAlign w:val="center"/>
          </w:tcPr>
          <w:p w14:paraId="17815BF1">
            <w:pPr>
              <w:keepNext w:val="0"/>
              <w:keepLines w:val="0"/>
              <w:widowControl/>
              <w:suppressLineNumbers w:val="0"/>
              <w:jc w:val="left"/>
              <w:rPr>
                <w:rFonts w:hint="default" w:ascii="Times New Roman" w:hAnsi="Times New Roman" w:cs="Times New Roman"/>
                <w:b w:val="0"/>
                <w:bCs w:val="0"/>
              </w:rPr>
            </w:pPr>
            <w:r>
              <w:rPr>
                <w:rFonts w:hint="default" w:ascii="Times New Roman" w:hAnsi="Times New Roman" w:eastAsia="SimSun" w:cs="Times New Roman"/>
                <w:b w:val="0"/>
                <w:bCs w:val="0"/>
                <w:kern w:val="0"/>
                <w:sz w:val="24"/>
                <w:szCs w:val="24"/>
                <w:lang w:val="en-US" w:eastAsia="zh-CN" w:bidi="ar"/>
              </w:rPr>
              <w:t>HSV-Based Isolation</w:t>
            </w:r>
          </w:p>
        </w:tc>
      </w:tr>
    </w:tbl>
    <w:p w14:paraId="1FED9B84">
      <w:pPr>
        <w:rPr>
          <w:rFonts w:hint="default" w:ascii="Times New Roman" w:hAnsi="Times New Roman" w:cs="Times New Roman"/>
        </w:rPr>
      </w:pPr>
      <w:r>
        <w:rPr>
          <w:rFonts w:hint="default" w:ascii="Times New Roman" w:hAnsi="Times New Roman" w:cs="Times New Roman"/>
          <w:b/>
          <w:sz w:val="24"/>
        </w:rPr>
        <w:t>8.4 DISCUSSION</w:t>
      </w:r>
    </w:p>
    <w:p w14:paraId="575FFAF6">
      <w:pPr>
        <w:jc w:val="both"/>
        <w:rPr>
          <w:rFonts w:hint="default" w:ascii="Times New Roman" w:hAnsi="Times New Roman" w:cs="Times New Roman"/>
        </w:rPr>
      </w:pPr>
      <w:r>
        <w:rPr>
          <w:rFonts w:hint="default" w:ascii="Times New Roman" w:hAnsi="Times New Roman" w:cs="Times New Roman"/>
        </w:rPr>
        <w:t>Analyses undeniably ratify assumptions postulating edge devices harbor immense capabilities circumventing typical server-side obligations globally. Moving artificial neural components entirely inside robust mobile platforms ensures farming verticals experience uninterrupted access circumventing unreliable rural networks unconditionally. Our ABIM system functions extraordinarily rendering precise numerical data eliminating absolute human subjectivity prevalent across historical visual diagnosis models. Conclusively, precision numbers generate proportional fungicidal recommendations dynamically altering generalized agriculture toward strict 'Precision Agriculture' principles.</w:t>
      </w:r>
    </w:p>
    <w:p w14:paraId="489ABEC4">
      <w:pPr>
        <w:rPr>
          <w:rFonts w:hint="default" w:ascii="Times New Roman" w:hAnsi="Times New Roman" w:cs="Times New Roman"/>
        </w:rPr>
      </w:pPr>
      <w:r>
        <w:rPr>
          <w:rFonts w:hint="default" w:ascii="Times New Roman" w:hAnsi="Times New Roman" w:cs="Times New Roman"/>
        </w:rPr>
        <w:br w:type="page"/>
      </w:r>
    </w:p>
    <w:p w14:paraId="5784C86B">
      <w:pPr>
        <w:jc w:val="center"/>
        <w:rPr>
          <w:rFonts w:hint="default" w:ascii="Times New Roman" w:hAnsi="Times New Roman" w:cs="Times New Roman"/>
        </w:rPr>
      </w:pPr>
      <w:r>
        <w:rPr>
          <w:rFonts w:hint="default" w:ascii="Times New Roman" w:hAnsi="Times New Roman" w:cs="Times New Roman"/>
          <w:b/>
          <w:sz w:val="28"/>
        </w:rPr>
        <w:t>CHAPTER 9</w:t>
      </w:r>
      <w:r>
        <w:rPr>
          <w:rFonts w:hint="default" w:ascii="Times New Roman" w:hAnsi="Times New Roman" w:cs="Times New Roman"/>
          <w:b/>
          <w:sz w:val="28"/>
        </w:rPr>
        <w:br w:type="textWrapping"/>
      </w:r>
      <w:r>
        <w:rPr>
          <w:rFonts w:hint="default" w:ascii="Times New Roman" w:hAnsi="Times New Roman" w:cs="Times New Roman"/>
          <w:b/>
          <w:sz w:val="28"/>
        </w:rPr>
        <w:t>CONCLUSION AND FUTURE WORK</w:t>
      </w:r>
    </w:p>
    <w:p w14:paraId="52335F4E">
      <w:pPr>
        <w:rPr>
          <w:rFonts w:hint="default" w:ascii="Times New Roman" w:hAnsi="Times New Roman" w:cs="Times New Roman"/>
        </w:rPr>
      </w:pPr>
    </w:p>
    <w:p w14:paraId="0A2B4A7C">
      <w:pPr>
        <w:rPr>
          <w:rFonts w:hint="default" w:ascii="Times New Roman" w:hAnsi="Times New Roman" w:cs="Times New Roman"/>
        </w:rPr>
      </w:pPr>
      <w:r>
        <w:rPr>
          <w:rFonts w:hint="default" w:ascii="Times New Roman" w:hAnsi="Times New Roman" w:cs="Times New Roman"/>
          <w:b/>
          <w:sz w:val="24"/>
        </w:rPr>
        <w:t>9.1 CONCLUSION</w:t>
      </w:r>
    </w:p>
    <w:p w14:paraId="5294D271">
      <w:pPr>
        <w:jc w:val="both"/>
        <w:rPr>
          <w:rFonts w:hint="default" w:ascii="Times New Roman" w:hAnsi="Times New Roman" w:cs="Times New Roman"/>
        </w:rPr>
      </w:pPr>
      <w:r>
        <w:rPr>
          <w:rFonts w:hint="default" w:ascii="Times New Roman" w:hAnsi="Times New Roman" w:cs="Times New Roman"/>
        </w:rPr>
        <w:t>The conceptualized and formally implemented framework profoundly mitigates the complexities predominantly underlying phytopathological evaluations inside guava cultivation pipelines. By seamlessly orchestrating state-of-the-art CNN implementations—specifically utilizing highly compact and proficient MobileNetV2 architecture—this project succeeds unequivocally rendering immediate offline disease diagnosis practically alongside astonishing sub-second latency targets.</w:t>
      </w:r>
      <w:r>
        <w:rPr>
          <w:rFonts w:hint="default" w:ascii="Times New Roman" w:hAnsi="Times New Roman" w:cs="Times New Roman"/>
        </w:rPr>
        <w:br w:type="textWrapping"/>
      </w:r>
      <w:r>
        <w:rPr>
          <w:rFonts w:hint="default" w:ascii="Times New Roman" w:hAnsi="Times New Roman" w:cs="Times New Roman"/>
        </w:rPr>
        <w:br w:type="textWrapping"/>
      </w:r>
      <w:r>
        <w:rPr>
          <w:rFonts w:hint="default" w:ascii="Times New Roman" w:hAnsi="Times New Roman" w:cs="Times New Roman"/>
        </w:rPr>
        <w:t>Furthermore, by pioneering the Adaptive Background Extraction and Infection Mapping (ABIM) mathematical structures executing alongside neural structures, the system successfully bridges standard qualitative predictions rendering explicit, precise quantitative percentage metrics determining exact foliage severity. These combined operations inherently synthesize bespoke treatments dictating precision farming techniques. Ergo, this application undeniably fortifies rural economic structures promoting advanced ecological welfare limiting catastrophic agricultural degradation inherently driven by undiagnosed pathogen spread.</w:t>
      </w:r>
    </w:p>
    <w:p w14:paraId="5D95875B">
      <w:pPr>
        <w:rPr>
          <w:rFonts w:hint="default" w:ascii="Times New Roman" w:hAnsi="Times New Roman" w:cs="Times New Roman"/>
        </w:rPr>
      </w:pPr>
      <w:r>
        <w:rPr>
          <w:rFonts w:hint="default" w:ascii="Times New Roman" w:hAnsi="Times New Roman" w:cs="Times New Roman"/>
          <w:b/>
          <w:sz w:val="24"/>
        </w:rPr>
        <w:t>9.2 FUTURE ENHANCEMENTS</w:t>
      </w:r>
    </w:p>
    <w:p w14:paraId="6E81D773">
      <w:pPr>
        <w:jc w:val="both"/>
        <w:rPr>
          <w:rFonts w:hint="default" w:ascii="Times New Roman" w:hAnsi="Times New Roman" w:cs="Times New Roman"/>
        </w:rPr>
      </w:pPr>
      <w:r>
        <w:rPr>
          <w:rFonts w:hint="default" w:ascii="Times New Roman" w:hAnsi="Times New Roman" w:cs="Times New Roman"/>
        </w:rPr>
        <w:t>Despite current successes encapsulating significant robust functionalities, multiple future pathways inherently demand exploration:</w:t>
      </w:r>
      <w:r>
        <w:rPr>
          <w:rFonts w:hint="default" w:ascii="Times New Roman" w:hAnsi="Times New Roman" w:cs="Times New Roman"/>
        </w:rPr>
        <w:br w:type="textWrapping"/>
      </w:r>
    </w:p>
    <w:p w14:paraId="6BF3731A">
      <w:pPr>
        <w:jc w:val="both"/>
        <w:rPr>
          <w:rFonts w:hint="default" w:ascii="Times New Roman" w:hAnsi="Times New Roman" w:cs="Times New Roman"/>
        </w:rPr>
      </w:pPr>
      <w:r>
        <w:rPr>
          <w:rFonts w:hint="default" w:ascii="Times New Roman" w:hAnsi="Times New Roman" w:cs="Times New Roman"/>
        </w:rPr>
        <w:t>- Enlarged Multi-Crop Universality: Adapting native architectures traversing beyond distinct guava families identifying identical afflictions traversing neighboring tropical systems (Mango, Papaya arrays).</w:t>
      </w:r>
    </w:p>
    <w:p w14:paraId="04838FE6">
      <w:pPr>
        <w:jc w:val="both"/>
        <w:rPr>
          <w:rFonts w:hint="default" w:ascii="Times New Roman" w:hAnsi="Times New Roman" w:cs="Times New Roman"/>
        </w:rPr>
      </w:pPr>
      <w:r>
        <w:rPr>
          <w:rFonts w:hint="default" w:ascii="Times New Roman" w:hAnsi="Times New Roman" w:cs="Times New Roman"/>
        </w:rPr>
        <w:t>- Drone Swarm Syncing: Integrating Bluetooth array networks coupling application frameworks dynamically interacting directly referencing expansive drone camera maps assessing absolute multi-acre plantation states universally.</w:t>
      </w:r>
    </w:p>
    <w:p w14:paraId="3FD6CBDB">
      <w:pPr>
        <w:jc w:val="both"/>
        <w:rPr>
          <w:rFonts w:hint="default" w:ascii="Times New Roman" w:hAnsi="Times New Roman" w:cs="Times New Roman"/>
        </w:rPr>
      </w:pPr>
      <w:r>
        <w:rPr>
          <w:rFonts w:hint="default" w:ascii="Times New Roman" w:hAnsi="Times New Roman" w:cs="Times New Roman"/>
        </w:rPr>
        <w:t>- Cloud Analytics Repository: While inherently offline, optional modules allowing consent-driven synchronization pushing exact geographical pest-mapping variables predicting regional pathogen migratory structures tracking future outbreaks natively.</w:t>
      </w:r>
    </w:p>
    <w:p w14:paraId="13370919">
      <w:pPr>
        <w:rPr>
          <w:rFonts w:hint="default" w:ascii="Times New Roman" w:hAnsi="Times New Roman" w:cs="Times New Roman"/>
        </w:rPr>
      </w:pPr>
      <w:r>
        <w:rPr>
          <w:rFonts w:hint="default" w:ascii="Times New Roman" w:hAnsi="Times New Roman" w:cs="Times New Roman"/>
        </w:rPr>
        <w:br w:type="page"/>
      </w:r>
    </w:p>
    <w:p w14:paraId="24B0382B">
      <w:pPr>
        <w:jc w:val="center"/>
        <w:rPr>
          <w:rFonts w:hint="default" w:ascii="Times New Roman" w:hAnsi="Times New Roman" w:cs="Times New Roman"/>
        </w:rPr>
      </w:pPr>
      <w:r>
        <w:rPr>
          <w:rFonts w:hint="default" w:ascii="Times New Roman" w:hAnsi="Times New Roman" w:cs="Times New Roman"/>
          <w:b/>
          <w:sz w:val="28"/>
        </w:rPr>
        <w:t>REFERENCES &amp; BIBLIOGRAPHY</w:t>
      </w:r>
    </w:p>
    <w:p w14:paraId="37D90D5D">
      <w:pPr>
        <w:rPr>
          <w:rFonts w:hint="default" w:ascii="Times New Roman" w:hAnsi="Times New Roman" w:cs="Times New Roman"/>
        </w:rPr>
      </w:pPr>
    </w:p>
    <w:p w14:paraId="31879654">
      <w:pPr>
        <w:jc w:val="both"/>
        <w:rPr>
          <w:rFonts w:hint="default" w:ascii="Times New Roman" w:hAnsi="Times New Roman" w:cs="Times New Roman"/>
        </w:rPr>
      </w:pPr>
      <w:r>
        <w:rPr>
          <w:rFonts w:hint="default" w:ascii="Times New Roman" w:hAnsi="Times New Roman" w:cs="Times New Roman"/>
        </w:rPr>
        <w:t>[1] A. Mohanty, D. P. Hughes, and S. Salathé, "Using deep learning for image-based plant disease detection," Frontiers in Plant Science, vol. 7, p. 1419, 2016.</w:t>
      </w:r>
    </w:p>
    <w:p w14:paraId="056946E2">
      <w:pPr>
        <w:jc w:val="both"/>
        <w:rPr>
          <w:rFonts w:hint="default" w:ascii="Times New Roman" w:hAnsi="Times New Roman" w:cs="Times New Roman"/>
        </w:rPr>
      </w:pPr>
      <w:r>
        <w:rPr>
          <w:rFonts w:hint="default" w:ascii="Times New Roman" w:hAnsi="Times New Roman" w:cs="Times New Roman"/>
        </w:rPr>
        <w:t>[2] K. P. Ferentinos, "Deep learning models for plant disease detection and diagnosis," Computers and Electronics in Agriculture, vol. 145, pp. 311-318, 2018.</w:t>
      </w:r>
    </w:p>
    <w:p w14:paraId="59855D92">
      <w:pPr>
        <w:jc w:val="both"/>
        <w:rPr>
          <w:rFonts w:hint="default" w:ascii="Times New Roman" w:hAnsi="Times New Roman" w:cs="Times New Roman"/>
        </w:rPr>
      </w:pPr>
      <w:r>
        <w:rPr>
          <w:rFonts w:hint="default" w:ascii="Times New Roman" w:hAnsi="Times New Roman" w:cs="Times New Roman"/>
        </w:rPr>
        <w:t>[3] S. Sladojevic, M. Arsenovic, A. Anderla, D. Culibrk, and D. Stefanovic, "Deep neural networks based recognition of plant diseases by leaf image classification," Computational Intelligence and Neuroscience, 2016.</w:t>
      </w:r>
    </w:p>
    <w:p w14:paraId="439AC9BA">
      <w:pPr>
        <w:jc w:val="both"/>
        <w:rPr>
          <w:rFonts w:hint="default" w:ascii="Times New Roman" w:hAnsi="Times New Roman" w:cs="Times New Roman"/>
        </w:rPr>
      </w:pPr>
      <w:r>
        <w:rPr>
          <w:rFonts w:hint="default" w:ascii="Times New Roman" w:hAnsi="Times New Roman" w:cs="Times New Roman"/>
        </w:rPr>
        <w:t>[4] J. Chen, D. Zhang, Y. Niu, et al., "Plant disease recognition model based on improved MobileNetV2," Artificial Intelligence in Agriculture, vol. 4, pp. 34-45, 2020.</w:t>
      </w:r>
    </w:p>
    <w:p w14:paraId="6D9FEB39">
      <w:pPr>
        <w:jc w:val="both"/>
        <w:rPr>
          <w:rFonts w:hint="default" w:ascii="Times New Roman" w:hAnsi="Times New Roman" w:cs="Times New Roman"/>
        </w:rPr>
      </w:pPr>
      <w:r>
        <w:rPr>
          <w:rFonts w:hint="default" w:ascii="Times New Roman" w:hAnsi="Times New Roman" w:cs="Times New Roman"/>
        </w:rPr>
        <w:t>[5] M. Sandler, A. Howard, M. Zhu, A. Zhmoginov, and L. Chen, "MobileNetV2: Inverted Residuals and Linear Bottlenecks," IEEE Conference on Computer Vision and Pattern Recognition (CVPR), pp. 4510-4520, 2018.</w:t>
      </w:r>
    </w:p>
    <w:p w14:paraId="4B8DA414">
      <w:pPr>
        <w:jc w:val="both"/>
        <w:rPr>
          <w:rFonts w:hint="default" w:ascii="Times New Roman" w:hAnsi="Times New Roman" w:cs="Times New Roman"/>
        </w:rPr>
      </w:pPr>
      <w:r>
        <w:rPr>
          <w:rFonts w:hint="default" w:ascii="Times New Roman" w:hAnsi="Times New Roman" w:cs="Times New Roman"/>
        </w:rPr>
        <w:t>[6] E. Too, L. Yujian, S. Njuki, and L. Yingchun, "A comparative study of fine-tuning deep learning models for plant disease identification," Computers and Electronics in Agriculture, vol. 161, pp. 272-279, 2019.</w:t>
      </w:r>
    </w:p>
    <w:p w14:paraId="6597B03D">
      <w:pPr>
        <w:rPr>
          <w:rFonts w:hint="default" w:ascii="Times New Roman" w:hAnsi="Times New Roman" w:cs="Times New Roman"/>
        </w:rPr>
      </w:pPr>
      <w:r>
        <w:rPr>
          <w:rFonts w:hint="default" w:ascii="Times New Roman" w:hAnsi="Times New Roman" w:cs="Times New Roman"/>
        </w:rPr>
        <w:br w:type="page"/>
      </w:r>
    </w:p>
    <w:p w14:paraId="413E5282">
      <w:pPr>
        <w:jc w:val="center"/>
        <w:rPr>
          <w:rFonts w:hint="default" w:ascii="Times New Roman" w:hAnsi="Times New Roman" w:cs="Times New Roman"/>
        </w:rPr>
      </w:pPr>
      <w:r>
        <w:rPr>
          <w:rFonts w:hint="default" w:ascii="Times New Roman" w:hAnsi="Times New Roman" w:cs="Times New Roman"/>
          <w:b/>
          <w:sz w:val="28"/>
        </w:rPr>
        <w:t>APPENDIX B</w:t>
      </w:r>
      <w:r>
        <w:rPr>
          <w:rFonts w:hint="default" w:ascii="Times New Roman" w:hAnsi="Times New Roman" w:cs="Times New Roman"/>
          <w:b/>
          <w:sz w:val="28"/>
        </w:rPr>
        <w:br w:type="textWrapping"/>
      </w:r>
      <w:r>
        <w:rPr>
          <w:rFonts w:hint="default" w:ascii="Times New Roman" w:hAnsi="Times New Roman" w:cs="Times New Roman"/>
          <w:b/>
          <w:sz w:val="28"/>
        </w:rPr>
        <w:t>MAPPING OF SUSTAINABLE DEVELOPMENT GOALS (SDGS)</w:t>
      </w:r>
    </w:p>
    <w:p w14:paraId="39F350C0">
      <w:pPr>
        <w:rPr>
          <w:rFonts w:hint="default" w:ascii="Times New Roman" w:hAnsi="Times New Roman" w:cs="Times New Roman"/>
        </w:rPr>
      </w:pPr>
    </w:p>
    <w:p w14:paraId="593E426C">
      <w:pPr>
        <w:jc w:val="both"/>
        <w:rPr>
          <w:rFonts w:hint="default" w:ascii="Times New Roman" w:hAnsi="Times New Roman" w:cs="Times New Roman"/>
        </w:rPr>
      </w:pPr>
      <w:r>
        <w:rPr>
          <w:rFonts w:hint="default" w:ascii="Times New Roman" w:hAnsi="Times New Roman" w:cs="Times New Roman"/>
        </w:rPr>
        <w:t>This section formally explicates the project's profound contribution mapping toward standard international targets ensuring societal advancement universally.</w:t>
      </w:r>
    </w:p>
    <w:p w14:paraId="49A28747">
      <w:pPr>
        <w:jc w:val="both"/>
        <w:rPr>
          <w:rFonts w:hint="default" w:ascii="Times New Roman" w:hAnsi="Times New Roman" w:cs="Times New Roman"/>
        </w:rPr>
      </w:pPr>
      <w:r>
        <w:rPr>
          <w:rFonts w:hint="default" w:ascii="Times New Roman" w:hAnsi="Times New Roman" w:cs="Times New Roman"/>
          <w:b/>
        </w:rPr>
        <w:t>Table B.1: Mapping of SDGs</w:t>
      </w:r>
      <w:r>
        <w:rPr>
          <w:rFonts w:hint="default" w:ascii="Times New Roman" w:hAnsi="Times New Roman" w:cs="Times New Roman"/>
          <w:b/>
        </w:rPr>
        <w:br w:type="textWrapping"/>
      </w:r>
    </w:p>
    <w:p w14:paraId="71FEA667">
      <w:pPr>
        <w:jc w:val="left"/>
        <w:rPr>
          <w:rFonts w:hint="default" w:ascii="Times New Roman" w:hAnsi="Times New Roman" w:cs="Times New Roman"/>
        </w:rPr>
      </w:pPr>
      <w:r>
        <w:rPr>
          <w:rFonts w:hint="default" w:ascii="Times New Roman" w:hAnsi="Times New Roman" w:cs="Times New Roman"/>
        </w:rPr>
        <w:t>SDG                      | Contribution of the Project</w:t>
      </w:r>
      <w:r>
        <w:rPr>
          <w:rFonts w:hint="default" w:ascii="Times New Roman" w:hAnsi="Times New Roman" w:cs="Times New Roman"/>
        </w:rPr>
        <w:br w:type="textWrapping"/>
      </w:r>
      <w:r>
        <w:rPr>
          <w:rFonts w:hint="default" w:ascii="Times New Roman" w:hAnsi="Times New Roman" w:cs="Times New Roman"/>
        </w:rPr>
        <w:t>=================================================================================================================</w:t>
      </w:r>
      <w:r>
        <w:rPr>
          <w:rFonts w:hint="default" w:ascii="Times New Roman" w:hAnsi="Times New Roman" w:cs="Times New Roman"/>
        </w:rPr>
        <w:br w:type="textWrapping"/>
      </w:r>
      <w:r>
        <w:rPr>
          <w:rFonts w:hint="default" w:ascii="Times New Roman" w:hAnsi="Times New Roman" w:cs="Times New Roman"/>
        </w:rPr>
        <w:t>SDG 2: Zero Hunger       | Explicitly mitigates vast catastrophic agricultural losses ensuring immense food security globally targeting directly immense crop stabilization formats.</w:t>
      </w:r>
      <w:r>
        <w:rPr>
          <w:rFonts w:hint="default" w:ascii="Times New Roman" w:hAnsi="Times New Roman" w:cs="Times New Roman"/>
        </w:rPr>
        <w:br w:type="textWrapping"/>
      </w:r>
      <w:r>
        <w:rPr>
          <w:rFonts w:hint="default" w:ascii="Times New Roman" w:hAnsi="Times New Roman" w:cs="Times New Roman"/>
        </w:rPr>
        <w:t>SDG 9: Ind., Innov. &amp; Inf| Directly advances cutting-edge AI architecture implementing advanced edge methodologies radically transforming agrarian industry infrastructures technologically.</w:t>
      </w:r>
      <w:r>
        <w:rPr>
          <w:rFonts w:hint="default" w:ascii="Times New Roman" w:hAnsi="Times New Roman" w:cs="Times New Roman"/>
        </w:rPr>
        <w:br w:type="textWrapping"/>
      </w:r>
      <w:r>
        <w:rPr>
          <w:rFonts w:hint="default" w:ascii="Times New Roman" w:hAnsi="Times New Roman" w:cs="Times New Roman"/>
        </w:rPr>
        <w:t>SDG 12: Respons. Prod.   | Champions 'Precision Agriculture', inherently utilizing precise severity logic dictating proportional biochemical treatments curtailing extreme planetary pesticide abuse environments.</w:t>
      </w:r>
      <w:r>
        <w:rPr>
          <w:rFonts w:hint="default" w:ascii="Times New Roman" w:hAnsi="Times New Roman" w:cs="Times New Roman"/>
        </w:rPr>
        <w:br w:type="textWrapping"/>
      </w:r>
      <w:r>
        <w:rPr>
          <w:rFonts w:hint="default" w:ascii="Times New Roman" w:hAnsi="Times New Roman" w:cs="Times New Roman"/>
        </w:rPr>
        <w:t>SDG 13: Climate Action   | By dramatically slashing heavy chemical spray mechanisms natively, the model fundamentally combats massive destructive soil and groundwater pollution paradigms impacting climate structures unconditionally.</w:t>
      </w:r>
    </w:p>
    <w:p w14:paraId="475B8521">
      <w:pPr>
        <w:jc w:val="both"/>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Summarizing unequivocally, the engineered application inherently supports robust worldwide initiatives maximizing crop harvest efficiency while relentlessly driving deep technological distributions prioritizing strict ecological planetary integrity universally.</w:t>
      </w:r>
    </w:p>
    <w:p w14:paraId="21B18088">
      <w:pPr>
        <w:rPr>
          <w:rFonts w:hint="default" w:ascii="Times New Roman" w:hAnsi="Times New Roman" w:cs="Times New Roman"/>
        </w:rPr>
      </w:pPr>
      <w:r>
        <w:rPr>
          <w:rFonts w:hint="default" w:ascii="Times New Roman" w:hAnsi="Times New Roman" w:cs="Times New Roman"/>
        </w:rPr>
        <w:br w:type="page"/>
      </w:r>
    </w:p>
    <w:p w14:paraId="4D2B9272">
      <w:pPr>
        <w:jc w:val="center"/>
        <w:rPr>
          <w:rFonts w:hint="default" w:ascii="Times New Roman" w:hAnsi="Times New Roman" w:cs="Times New Roman"/>
        </w:rPr>
      </w:pPr>
      <w:r>
        <w:rPr>
          <w:rFonts w:hint="default" w:ascii="Times New Roman" w:hAnsi="Times New Roman" w:cs="Times New Roman"/>
          <w:b/>
          <w:sz w:val="28"/>
        </w:rPr>
        <w:t>APPENDIX A</w:t>
      </w:r>
      <w:r>
        <w:rPr>
          <w:rFonts w:hint="default" w:ascii="Times New Roman" w:hAnsi="Times New Roman" w:cs="Times New Roman"/>
          <w:b/>
          <w:sz w:val="28"/>
        </w:rPr>
        <w:br w:type="textWrapping"/>
      </w:r>
      <w:r>
        <w:rPr>
          <w:rFonts w:hint="default" w:ascii="Times New Roman" w:hAnsi="Times New Roman" w:cs="Times New Roman"/>
          <w:b/>
          <w:sz w:val="28"/>
        </w:rPr>
        <w:t>SOURCE CODE</w:t>
      </w:r>
    </w:p>
    <w:p w14:paraId="37A8E023">
      <w:pPr>
        <w:rPr>
          <w:rFonts w:hint="default" w:ascii="Times New Roman" w:hAnsi="Times New Roman" w:cs="Times New Roman"/>
        </w:rPr>
      </w:pPr>
    </w:p>
    <w:p w14:paraId="776FA7E9">
      <w:pPr>
        <w:jc w:val="both"/>
        <w:rPr>
          <w:rFonts w:hint="default" w:ascii="Times New Roman" w:hAnsi="Times New Roman" w:cs="Times New Roman"/>
        </w:rPr>
      </w:pPr>
      <w:r>
        <w:rPr>
          <w:rFonts w:hint="default" w:ascii="Times New Roman" w:hAnsi="Times New Roman" w:cs="Times New Roman"/>
        </w:rPr>
        <w:t>Full Android Application Codebase (Core Logic Implementation Modules Only)</w:t>
      </w:r>
    </w:p>
    <w:p w14:paraId="68EF0C7D">
      <w:pPr>
        <w:rPr>
          <w:rFonts w:hint="default" w:ascii="Times New Roman" w:hAnsi="Times New Roman" w:cs="Times New Roman"/>
        </w:rPr>
      </w:pPr>
      <w:r>
        <w:rPr>
          <w:rFonts w:hint="default" w:ascii="Times New Roman" w:hAnsi="Times New Roman" w:cs="Times New Roman"/>
          <w:b/>
          <w:sz w:val="24"/>
        </w:rPr>
        <w:t>FILE: MAINACTIVITY.KT</w:t>
      </w:r>
    </w:p>
    <w:p w14:paraId="5D21802C">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62E104CA">
      <w:pPr>
        <w:spacing w:after="40" w:line="276" w:lineRule="auto"/>
        <w:rPr>
          <w:rFonts w:hint="default" w:ascii="Times New Roman" w:hAnsi="Times New Roman" w:cs="Times New Roman"/>
        </w:rPr>
      </w:pPr>
    </w:p>
    <w:p w14:paraId="6BE53459">
      <w:pPr>
        <w:spacing w:after="40" w:line="276" w:lineRule="auto"/>
        <w:rPr>
          <w:rFonts w:hint="default" w:ascii="Times New Roman" w:hAnsi="Times New Roman" w:cs="Times New Roman"/>
        </w:rPr>
      </w:pPr>
      <w:r>
        <w:rPr>
          <w:rFonts w:hint="default" w:ascii="Times New Roman" w:hAnsi="Times New Roman" w:cs="Times New Roman"/>
          <w:sz w:val="20"/>
        </w:rPr>
        <w:t>import android.Manifest</w:t>
      </w:r>
    </w:p>
    <w:p w14:paraId="5D47DC5C">
      <w:pPr>
        <w:spacing w:after="40" w:line="276" w:lineRule="auto"/>
        <w:rPr>
          <w:rFonts w:hint="default" w:ascii="Times New Roman" w:hAnsi="Times New Roman" w:cs="Times New Roman"/>
        </w:rPr>
      </w:pPr>
      <w:r>
        <w:rPr>
          <w:rFonts w:hint="default" w:ascii="Times New Roman" w:hAnsi="Times New Roman" w:cs="Times New Roman"/>
          <w:sz w:val="20"/>
        </w:rPr>
        <w:t>import android.content.Intent</w:t>
      </w:r>
    </w:p>
    <w:p w14:paraId="02D54659">
      <w:pPr>
        <w:spacing w:after="40" w:line="276" w:lineRule="auto"/>
        <w:rPr>
          <w:rFonts w:hint="default" w:ascii="Times New Roman" w:hAnsi="Times New Roman" w:cs="Times New Roman"/>
        </w:rPr>
      </w:pPr>
      <w:r>
        <w:rPr>
          <w:rFonts w:hint="default" w:ascii="Times New Roman" w:hAnsi="Times New Roman" w:cs="Times New Roman"/>
          <w:sz w:val="20"/>
        </w:rPr>
        <w:t>import android.content.pm.PackageManager</w:t>
      </w:r>
    </w:p>
    <w:p w14:paraId="407CB196">
      <w:pPr>
        <w:spacing w:after="40" w:line="276" w:lineRule="auto"/>
        <w:rPr>
          <w:rFonts w:hint="default" w:ascii="Times New Roman" w:hAnsi="Times New Roman" w:cs="Times New Roman"/>
        </w:rPr>
      </w:pPr>
      <w:r>
        <w:rPr>
          <w:rFonts w:hint="default" w:ascii="Times New Roman" w:hAnsi="Times New Roman" w:cs="Times New Roman"/>
          <w:sz w:val="20"/>
        </w:rPr>
        <w:t>import android.graphics.Bitmap</w:t>
      </w:r>
    </w:p>
    <w:p w14:paraId="7BA914E0">
      <w:pPr>
        <w:spacing w:after="40" w:line="276" w:lineRule="auto"/>
        <w:rPr>
          <w:rFonts w:hint="default" w:ascii="Times New Roman" w:hAnsi="Times New Roman" w:cs="Times New Roman"/>
        </w:rPr>
      </w:pPr>
      <w:r>
        <w:rPr>
          <w:rFonts w:hint="default" w:ascii="Times New Roman" w:hAnsi="Times New Roman" w:cs="Times New Roman"/>
          <w:sz w:val="20"/>
        </w:rPr>
        <w:t>import android.graphics.BitmapFactory</w:t>
      </w:r>
    </w:p>
    <w:p w14:paraId="25A549C7">
      <w:pPr>
        <w:spacing w:after="40" w:line="276" w:lineRule="auto"/>
        <w:rPr>
          <w:rFonts w:hint="default" w:ascii="Times New Roman" w:hAnsi="Times New Roman" w:cs="Times New Roman"/>
        </w:rPr>
      </w:pPr>
      <w:r>
        <w:rPr>
          <w:rFonts w:hint="default" w:ascii="Times New Roman" w:hAnsi="Times New Roman" w:cs="Times New Roman"/>
          <w:sz w:val="20"/>
        </w:rPr>
        <w:t>import android.os.Bundle</w:t>
      </w:r>
    </w:p>
    <w:p w14:paraId="79DA64CA">
      <w:pPr>
        <w:spacing w:after="40" w:line="276" w:lineRule="auto"/>
        <w:rPr>
          <w:rFonts w:hint="default" w:ascii="Times New Roman" w:hAnsi="Times New Roman" w:cs="Times New Roman"/>
        </w:rPr>
      </w:pPr>
      <w:r>
        <w:rPr>
          <w:rFonts w:hint="default" w:ascii="Times New Roman" w:hAnsi="Times New Roman" w:cs="Times New Roman"/>
          <w:sz w:val="20"/>
        </w:rPr>
        <w:t>import android.provider.MediaStore</w:t>
      </w:r>
    </w:p>
    <w:p w14:paraId="683BEC57">
      <w:pPr>
        <w:spacing w:after="40" w:line="276" w:lineRule="auto"/>
        <w:rPr>
          <w:rFonts w:hint="default" w:ascii="Times New Roman" w:hAnsi="Times New Roman" w:cs="Times New Roman"/>
        </w:rPr>
      </w:pPr>
      <w:r>
        <w:rPr>
          <w:rFonts w:hint="default" w:ascii="Times New Roman" w:hAnsi="Times New Roman" w:cs="Times New Roman"/>
          <w:sz w:val="20"/>
        </w:rPr>
        <w:t>import android.view.View</w:t>
      </w:r>
    </w:p>
    <w:p w14:paraId="2B85838F">
      <w:pPr>
        <w:spacing w:after="40" w:line="276" w:lineRule="auto"/>
        <w:rPr>
          <w:rFonts w:hint="default" w:ascii="Times New Roman" w:hAnsi="Times New Roman" w:cs="Times New Roman"/>
        </w:rPr>
      </w:pPr>
      <w:r>
        <w:rPr>
          <w:rFonts w:hint="default" w:ascii="Times New Roman" w:hAnsi="Times New Roman" w:cs="Times New Roman"/>
          <w:sz w:val="20"/>
        </w:rPr>
        <w:t>import android.widget.*</w:t>
      </w:r>
    </w:p>
    <w:p w14:paraId="4BD4754E">
      <w:pPr>
        <w:spacing w:after="40" w:line="276" w:lineRule="auto"/>
        <w:rPr>
          <w:rFonts w:hint="default" w:ascii="Times New Roman" w:hAnsi="Times New Roman" w:cs="Times New Roman"/>
        </w:rPr>
      </w:pPr>
      <w:r>
        <w:rPr>
          <w:rFonts w:hint="default" w:ascii="Times New Roman" w:hAnsi="Times New Roman" w:cs="Times New Roman"/>
          <w:sz w:val="20"/>
        </w:rPr>
        <w:t>import androidx.appcompat.app.AppCompatActivity</w:t>
      </w:r>
    </w:p>
    <w:p w14:paraId="4D2D54F1">
      <w:pPr>
        <w:spacing w:after="40" w:line="276" w:lineRule="auto"/>
        <w:rPr>
          <w:rFonts w:hint="default" w:ascii="Times New Roman" w:hAnsi="Times New Roman" w:cs="Times New Roman"/>
        </w:rPr>
      </w:pPr>
      <w:r>
        <w:rPr>
          <w:rFonts w:hint="default" w:ascii="Times New Roman" w:hAnsi="Times New Roman" w:cs="Times New Roman"/>
          <w:sz w:val="20"/>
        </w:rPr>
        <w:t>import androidx.core.app.ActivityCompat</w:t>
      </w:r>
    </w:p>
    <w:p w14:paraId="75376F20">
      <w:pPr>
        <w:spacing w:after="40" w:line="276" w:lineRule="auto"/>
        <w:rPr>
          <w:rFonts w:hint="default" w:ascii="Times New Roman" w:hAnsi="Times New Roman" w:cs="Times New Roman"/>
        </w:rPr>
      </w:pPr>
      <w:r>
        <w:rPr>
          <w:rFonts w:hint="default" w:ascii="Times New Roman" w:hAnsi="Times New Roman" w:cs="Times New Roman"/>
          <w:sz w:val="20"/>
        </w:rPr>
        <w:t>import androidx.core.content.ContextCompat</w:t>
      </w:r>
    </w:p>
    <w:p w14:paraId="77CFEF7B">
      <w:pPr>
        <w:spacing w:after="40" w:line="276" w:lineRule="auto"/>
        <w:rPr>
          <w:rFonts w:hint="default" w:ascii="Times New Roman" w:hAnsi="Times New Roman" w:cs="Times New Roman"/>
        </w:rPr>
      </w:pPr>
      <w:r>
        <w:rPr>
          <w:rFonts w:hint="default" w:ascii="Times New Roman" w:hAnsi="Times New Roman" w:cs="Times New Roman"/>
          <w:sz w:val="20"/>
        </w:rPr>
        <w:t>import android.content.res.ColorStateList</w:t>
      </w:r>
    </w:p>
    <w:p w14:paraId="67D94597">
      <w:pPr>
        <w:spacing w:after="40" w:line="276" w:lineRule="auto"/>
        <w:rPr>
          <w:rFonts w:hint="default" w:ascii="Times New Roman" w:hAnsi="Times New Roman" w:cs="Times New Roman"/>
        </w:rPr>
      </w:pPr>
      <w:r>
        <w:rPr>
          <w:rFonts w:hint="default" w:ascii="Times New Roman" w:hAnsi="Times New Roman" w:cs="Times New Roman"/>
          <w:sz w:val="20"/>
        </w:rPr>
        <w:t>import android.speech.tts.TextToSpeech</w:t>
      </w:r>
    </w:p>
    <w:p w14:paraId="6CC80A1D">
      <w:pPr>
        <w:spacing w:after="40" w:line="276" w:lineRule="auto"/>
        <w:rPr>
          <w:rFonts w:hint="default" w:ascii="Times New Roman" w:hAnsi="Times New Roman" w:cs="Times New Roman"/>
        </w:rPr>
      </w:pPr>
      <w:r>
        <w:rPr>
          <w:rFonts w:hint="default" w:ascii="Times New Roman" w:hAnsi="Times New Roman" w:cs="Times New Roman"/>
          <w:sz w:val="20"/>
        </w:rPr>
        <w:t>import java.util.*</w:t>
      </w:r>
    </w:p>
    <w:p w14:paraId="5C81530D">
      <w:pPr>
        <w:spacing w:after="40" w:line="276" w:lineRule="auto"/>
        <w:rPr>
          <w:rFonts w:hint="default" w:ascii="Times New Roman" w:hAnsi="Times New Roman" w:cs="Times New Roman"/>
        </w:rPr>
      </w:pPr>
    </w:p>
    <w:p w14:paraId="4BEC3C41">
      <w:pPr>
        <w:spacing w:after="40" w:line="276" w:lineRule="auto"/>
        <w:rPr>
          <w:rFonts w:hint="default" w:ascii="Times New Roman" w:hAnsi="Times New Roman" w:cs="Times New Roman"/>
        </w:rPr>
      </w:pPr>
      <w:r>
        <w:rPr>
          <w:rFonts w:hint="default" w:ascii="Times New Roman" w:hAnsi="Times New Roman" w:cs="Times New Roman"/>
          <w:sz w:val="20"/>
        </w:rPr>
        <w:t>class MainActivity : AppCompatActivity() {</w:t>
      </w:r>
    </w:p>
    <w:p w14:paraId="002E5856">
      <w:pPr>
        <w:spacing w:after="40" w:line="276" w:lineRule="auto"/>
        <w:rPr>
          <w:rFonts w:hint="default" w:ascii="Times New Roman" w:hAnsi="Times New Roman" w:cs="Times New Roman"/>
        </w:rPr>
      </w:pPr>
    </w:p>
    <w:p w14:paraId="4DA192BE">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CAMERA_REQUEST = 100</w:t>
      </w:r>
    </w:p>
    <w:p w14:paraId="318BD47F">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CAMERA_PERMISSION = 101</w:t>
      </w:r>
    </w:p>
    <w:p w14:paraId="2C769CF7">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GALLERY_REQUEST = 200</w:t>
      </w:r>
    </w:p>
    <w:p w14:paraId="49AB91A7">
      <w:pPr>
        <w:spacing w:after="40" w:line="276" w:lineRule="auto"/>
        <w:rPr>
          <w:rFonts w:hint="default" w:ascii="Times New Roman" w:hAnsi="Times New Roman" w:cs="Times New Roman"/>
        </w:rPr>
      </w:pPr>
    </w:p>
    <w:p w14:paraId="7E1BD357">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scanBtn: Button</w:t>
      </w:r>
    </w:p>
    <w:p w14:paraId="796D4CD1">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rescanBtn: Button</w:t>
      </w:r>
    </w:p>
    <w:p w14:paraId="79173E39">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btnGallery: Button</w:t>
      </w:r>
    </w:p>
    <w:p w14:paraId="775115C4">
      <w:pPr>
        <w:spacing w:after="40" w:line="276" w:lineRule="auto"/>
        <w:rPr>
          <w:rFonts w:hint="default" w:ascii="Times New Roman" w:hAnsi="Times New Roman" w:cs="Times New Roman"/>
        </w:rPr>
      </w:pPr>
    </w:p>
    <w:p w14:paraId="4E203DA8">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leafImage: ImageView</w:t>
      </w:r>
    </w:p>
    <w:p w14:paraId="192A0CBB">
      <w:pPr>
        <w:spacing w:after="40" w:line="276" w:lineRule="auto"/>
        <w:rPr>
          <w:rFonts w:hint="default" w:ascii="Times New Roman" w:hAnsi="Times New Roman" w:cs="Times New Roman"/>
        </w:rPr>
      </w:pPr>
    </w:p>
    <w:p w14:paraId="60B3F51D">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diseaseText: TextView</w:t>
      </w:r>
    </w:p>
    <w:p w14:paraId="53F61E60">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severityText: TextView</w:t>
      </w:r>
    </w:p>
    <w:p w14:paraId="4F0E3879">
      <w:pPr>
        <w:spacing w:after="40" w:line="276" w:lineRule="auto"/>
        <w:rPr>
          <w:rFonts w:hint="default" w:ascii="Times New Roman" w:hAnsi="Times New Roman" w:cs="Times New Roman"/>
        </w:rPr>
      </w:pPr>
    </w:p>
    <w:p w14:paraId="566DF88C">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severityBar: ProgressBar</w:t>
      </w:r>
    </w:p>
    <w:p w14:paraId="7B554565">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confidenceBar: ProgressBar</w:t>
      </w:r>
    </w:p>
    <w:p w14:paraId="3766452E">
      <w:pPr>
        <w:spacing w:after="40" w:line="276" w:lineRule="auto"/>
        <w:rPr>
          <w:rFonts w:hint="default" w:ascii="Times New Roman" w:hAnsi="Times New Roman" w:cs="Times New Roman"/>
        </w:rPr>
      </w:pPr>
    </w:p>
    <w:p w14:paraId="3BF867EA">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confidencePercent: TextView</w:t>
      </w:r>
    </w:p>
    <w:p w14:paraId="37F448E6">
      <w:pPr>
        <w:spacing w:after="40" w:line="276" w:lineRule="auto"/>
        <w:rPr>
          <w:rFonts w:hint="default" w:ascii="Times New Roman" w:hAnsi="Times New Roman" w:cs="Times New Roman"/>
        </w:rPr>
      </w:pPr>
    </w:p>
    <w:p w14:paraId="1B102773">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treatmentText: TextView</w:t>
      </w:r>
    </w:p>
    <w:p w14:paraId="46B289C8">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preventionText: TextView</w:t>
      </w:r>
    </w:p>
    <w:p w14:paraId="2D2D39AC">
      <w:pPr>
        <w:spacing w:after="40" w:line="276" w:lineRule="auto"/>
        <w:rPr>
          <w:rFonts w:hint="default" w:ascii="Times New Roman" w:hAnsi="Times New Roman" w:cs="Times New Roman"/>
        </w:rPr>
      </w:pPr>
    </w:p>
    <w:p w14:paraId="0FB15B4E">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top3Text: TextView</w:t>
      </w:r>
    </w:p>
    <w:p w14:paraId="4C8F8C19">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explanationText: TextView</w:t>
      </w:r>
    </w:p>
    <w:p w14:paraId="258FF543">
      <w:pPr>
        <w:spacing w:after="40" w:line="276" w:lineRule="auto"/>
        <w:rPr>
          <w:rFonts w:hint="default" w:ascii="Times New Roman" w:hAnsi="Times New Roman" w:cs="Times New Roman"/>
        </w:rPr>
      </w:pPr>
    </w:p>
    <w:p w14:paraId="43C2A70E">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var loader: ProgressBar? = null</w:t>
      </w:r>
    </w:p>
    <w:p w14:paraId="2AA640FC">
      <w:pPr>
        <w:spacing w:after="40" w:line="276" w:lineRule="auto"/>
        <w:rPr>
          <w:rFonts w:hint="default" w:ascii="Times New Roman" w:hAnsi="Times New Roman" w:cs="Times New Roman"/>
        </w:rPr>
      </w:pPr>
    </w:p>
    <w:p w14:paraId="707F711C">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modelHelper: ModelHelper</w:t>
      </w:r>
    </w:p>
    <w:p w14:paraId="7DA9A7E8">
      <w:pPr>
        <w:spacing w:after="40" w:line="276" w:lineRule="auto"/>
        <w:rPr>
          <w:rFonts w:hint="default" w:ascii="Times New Roman" w:hAnsi="Times New Roman" w:cs="Times New Roman"/>
        </w:rPr>
      </w:pPr>
    </w:p>
    <w:p w14:paraId="1096898A">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lateinit var tts: TextToSpeech</w:t>
      </w:r>
    </w:p>
    <w:p w14:paraId="0CF94F6B">
      <w:pPr>
        <w:spacing w:after="40" w:line="276" w:lineRule="auto"/>
        <w:rPr>
          <w:rFonts w:hint="default" w:ascii="Times New Roman" w:hAnsi="Times New Roman" w:cs="Times New Roman"/>
        </w:rPr>
      </w:pPr>
    </w:p>
    <w:p w14:paraId="4F46CFC2">
      <w:pPr>
        <w:spacing w:after="40" w:line="276" w:lineRule="auto"/>
        <w:rPr>
          <w:rFonts w:hint="default" w:ascii="Times New Roman" w:hAnsi="Times New Roman" w:cs="Times New Roman"/>
        </w:rPr>
      </w:pPr>
      <w:r>
        <w:rPr>
          <w:rFonts w:hint="default" w:ascii="Times New Roman" w:hAnsi="Times New Roman" w:cs="Times New Roman"/>
          <w:sz w:val="20"/>
        </w:rPr>
        <w:t xml:space="preserve">    override fun onCreate(savedInstanceState: Bundle?) {</w:t>
      </w:r>
    </w:p>
    <w:p w14:paraId="5C5B0ABB">
      <w:pPr>
        <w:spacing w:after="40" w:line="276" w:lineRule="auto"/>
        <w:rPr>
          <w:rFonts w:hint="default" w:ascii="Times New Roman" w:hAnsi="Times New Roman" w:cs="Times New Roman"/>
        </w:rPr>
      </w:pPr>
      <w:r>
        <w:rPr>
          <w:rFonts w:hint="default" w:ascii="Times New Roman" w:hAnsi="Times New Roman" w:cs="Times New Roman"/>
          <w:sz w:val="20"/>
        </w:rPr>
        <w:t xml:space="preserve">        super.onCreate(savedInstanceState)</w:t>
      </w:r>
    </w:p>
    <w:p w14:paraId="6E184383">
      <w:pPr>
        <w:spacing w:after="40" w:line="276" w:lineRule="auto"/>
        <w:rPr>
          <w:rFonts w:hint="default" w:ascii="Times New Roman" w:hAnsi="Times New Roman" w:cs="Times New Roman"/>
        </w:rPr>
      </w:pPr>
      <w:r>
        <w:rPr>
          <w:rFonts w:hint="default" w:ascii="Times New Roman" w:hAnsi="Times New Roman" w:cs="Times New Roman"/>
          <w:sz w:val="20"/>
        </w:rPr>
        <w:t xml:space="preserve">        setContentView(R.layout.activity_main)</w:t>
      </w:r>
    </w:p>
    <w:p w14:paraId="5EAEA981">
      <w:pPr>
        <w:spacing w:after="40" w:line="276" w:lineRule="auto"/>
        <w:rPr>
          <w:rFonts w:hint="default" w:ascii="Times New Roman" w:hAnsi="Times New Roman" w:cs="Times New Roman"/>
        </w:rPr>
      </w:pPr>
    </w:p>
    <w:p w14:paraId="3B5F0F46">
      <w:pPr>
        <w:spacing w:after="40" w:line="276" w:lineRule="auto"/>
        <w:rPr>
          <w:rFonts w:hint="default" w:ascii="Times New Roman" w:hAnsi="Times New Roman" w:cs="Times New Roman"/>
        </w:rPr>
      </w:pPr>
      <w:r>
        <w:rPr>
          <w:rFonts w:hint="default" w:ascii="Times New Roman" w:hAnsi="Times New Roman" w:cs="Times New Roman"/>
          <w:sz w:val="20"/>
        </w:rPr>
        <w:t xml:space="preserve">        initViews()</w:t>
      </w:r>
    </w:p>
    <w:p w14:paraId="73F3596B">
      <w:pPr>
        <w:spacing w:after="40" w:line="276" w:lineRule="auto"/>
        <w:rPr>
          <w:rFonts w:hint="default" w:ascii="Times New Roman" w:hAnsi="Times New Roman" w:cs="Times New Roman"/>
        </w:rPr>
      </w:pPr>
      <w:r>
        <w:rPr>
          <w:rFonts w:hint="default" w:ascii="Times New Roman" w:hAnsi="Times New Roman" w:cs="Times New Roman"/>
          <w:sz w:val="20"/>
        </w:rPr>
        <w:t xml:space="preserve">        modelHelper = ModelHelper(this)</w:t>
      </w:r>
    </w:p>
    <w:p w14:paraId="68E4B683">
      <w:pPr>
        <w:spacing w:after="40" w:line="276" w:lineRule="auto"/>
        <w:rPr>
          <w:rFonts w:hint="default" w:ascii="Times New Roman" w:hAnsi="Times New Roman" w:cs="Times New Roman"/>
        </w:rPr>
      </w:pPr>
    </w:p>
    <w:p w14:paraId="46DB5575">
      <w:pPr>
        <w:spacing w:after="40" w:line="276" w:lineRule="auto"/>
        <w:rPr>
          <w:rFonts w:hint="default" w:ascii="Times New Roman" w:hAnsi="Times New Roman" w:cs="Times New Roman"/>
        </w:rPr>
      </w:pPr>
      <w:r>
        <w:rPr>
          <w:rFonts w:hint="default" w:ascii="Times New Roman" w:hAnsi="Times New Roman" w:cs="Times New Roman"/>
          <w:sz w:val="20"/>
        </w:rPr>
        <w:t xml:space="preserve">        tts = TextToSpeech(this) {</w:t>
      </w:r>
    </w:p>
    <w:p w14:paraId="62AAE80E">
      <w:pPr>
        <w:spacing w:after="40" w:line="276" w:lineRule="auto"/>
        <w:rPr>
          <w:rFonts w:hint="default" w:ascii="Times New Roman" w:hAnsi="Times New Roman" w:cs="Times New Roman"/>
        </w:rPr>
      </w:pPr>
      <w:r>
        <w:rPr>
          <w:rFonts w:hint="default" w:ascii="Times New Roman" w:hAnsi="Times New Roman" w:cs="Times New Roman"/>
          <w:sz w:val="20"/>
        </w:rPr>
        <w:t xml:space="preserve">            if (it == TextToSpeech.SUCCESS) {</w:t>
      </w:r>
    </w:p>
    <w:p w14:paraId="05F21666">
      <w:pPr>
        <w:spacing w:after="40" w:line="276" w:lineRule="auto"/>
        <w:rPr>
          <w:rFonts w:hint="default" w:ascii="Times New Roman" w:hAnsi="Times New Roman" w:cs="Times New Roman"/>
        </w:rPr>
      </w:pPr>
      <w:r>
        <w:rPr>
          <w:rFonts w:hint="default" w:ascii="Times New Roman" w:hAnsi="Times New Roman" w:cs="Times New Roman"/>
          <w:sz w:val="20"/>
        </w:rPr>
        <w:t xml:space="preserve">                tts.language = Locale.US</w:t>
      </w:r>
    </w:p>
    <w:p w14:paraId="33B33D4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41AE0C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DA8AEF8">
      <w:pPr>
        <w:spacing w:after="40" w:line="276" w:lineRule="auto"/>
        <w:rPr>
          <w:rFonts w:hint="default" w:ascii="Times New Roman" w:hAnsi="Times New Roman" w:cs="Times New Roman"/>
        </w:rPr>
      </w:pPr>
    </w:p>
    <w:p w14:paraId="3DC835D6">
      <w:pPr>
        <w:spacing w:after="40" w:line="276" w:lineRule="auto"/>
        <w:rPr>
          <w:rFonts w:hint="default" w:ascii="Times New Roman" w:hAnsi="Times New Roman" w:cs="Times New Roman"/>
        </w:rPr>
      </w:pPr>
      <w:r>
        <w:rPr>
          <w:rFonts w:hint="default" w:ascii="Times New Roman" w:hAnsi="Times New Roman" w:cs="Times New Roman"/>
          <w:sz w:val="20"/>
        </w:rPr>
        <w:t xml:space="preserve">        requestPermissions()</w:t>
      </w:r>
    </w:p>
    <w:p w14:paraId="0F4D1FE2">
      <w:pPr>
        <w:spacing w:after="40" w:line="276" w:lineRule="auto"/>
        <w:rPr>
          <w:rFonts w:hint="default" w:ascii="Times New Roman" w:hAnsi="Times New Roman" w:cs="Times New Roman"/>
        </w:rPr>
      </w:pPr>
    </w:p>
    <w:p w14:paraId="0DA3A0C6">
      <w:pPr>
        <w:spacing w:after="40" w:line="276" w:lineRule="auto"/>
        <w:rPr>
          <w:rFonts w:hint="default" w:ascii="Times New Roman" w:hAnsi="Times New Roman" w:cs="Times New Roman"/>
        </w:rPr>
      </w:pPr>
      <w:r>
        <w:rPr>
          <w:rFonts w:hint="default" w:ascii="Times New Roman" w:hAnsi="Times New Roman" w:cs="Times New Roman"/>
          <w:sz w:val="20"/>
        </w:rPr>
        <w:t xml:space="preserve">        scanBtn.setOnClickListener {</w:t>
      </w:r>
    </w:p>
    <w:p w14:paraId="4DBDD18C">
      <w:pPr>
        <w:spacing w:after="40" w:line="276" w:lineRule="auto"/>
        <w:rPr>
          <w:rFonts w:hint="default" w:ascii="Times New Roman" w:hAnsi="Times New Roman" w:cs="Times New Roman"/>
        </w:rPr>
      </w:pPr>
      <w:r>
        <w:rPr>
          <w:rFonts w:hint="default" w:ascii="Times New Roman" w:hAnsi="Times New Roman" w:cs="Times New Roman"/>
          <w:sz w:val="20"/>
        </w:rPr>
        <w:t xml:space="preserve">            animateButton(it)</w:t>
      </w:r>
    </w:p>
    <w:p w14:paraId="2415BC51">
      <w:pPr>
        <w:spacing w:after="40" w:line="276" w:lineRule="auto"/>
        <w:rPr>
          <w:rFonts w:hint="default" w:ascii="Times New Roman" w:hAnsi="Times New Roman" w:cs="Times New Roman"/>
        </w:rPr>
      </w:pPr>
      <w:r>
        <w:rPr>
          <w:rFonts w:hint="default" w:ascii="Times New Roman" w:hAnsi="Times New Roman" w:cs="Times New Roman"/>
          <w:sz w:val="20"/>
        </w:rPr>
        <w:t xml:space="preserve">            checkCameraPermission()</w:t>
      </w:r>
    </w:p>
    <w:p w14:paraId="09477848">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B98AE06">
      <w:pPr>
        <w:spacing w:after="40" w:line="276" w:lineRule="auto"/>
        <w:rPr>
          <w:rFonts w:hint="default" w:ascii="Times New Roman" w:hAnsi="Times New Roman" w:cs="Times New Roman"/>
        </w:rPr>
      </w:pPr>
    </w:p>
    <w:p w14:paraId="4B65EFB4">
      <w:pPr>
        <w:spacing w:after="40" w:line="276" w:lineRule="auto"/>
        <w:rPr>
          <w:rFonts w:hint="default" w:ascii="Times New Roman" w:hAnsi="Times New Roman" w:cs="Times New Roman"/>
        </w:rPr>
      </w:pPr>
      <w:r>
        <w:rPr>
          <w:rFonts w:hint="default" w:ascii="Times New Roman" w:hAnsi="Times New Roman" w:cs="Times New Roman"/>
          <w:sz w:val="20"/>
        </w:rPr>
        <w:t xml:space="preserve">        btnGallery.setOnClickListener {</w:t>
      </w:r>
    </w:p>
    <w:p w14:paraId="7DE5904E">
      <w:pPr>
        <w:spacing w:after="40" w:line="276" w:lineRule="auto"/>
        <w:rPr>
          <w:rFonts w:hint="default" w:ascii="Times New Roman" w:hAnsi="Times New Roman" w:cs="Times New Roman"/>
        </w:rPr>
      </w:pPr>
      <w:r>
        <w:rPr>
          <w:rFonts w:hint="default" w:ascii="Times New Roman" w:hAnsi="Times New Roman" w:cs="Times New Roman"/>
          <w:sz w:val="20"/>
        </w:rPr>
        <w:t xml:space="preserve">            animateButton(it)</w:t>
      </w:r>
    </w:p>
    <w:p w14:paraId="77370596">
      <w:pPr>
        <w:spacing w:after="40" w:line="276" w:lineRule="auto"/>
        <w:rPr>
          <w:rFonts w:hint="default" w:ascii="Times New Roman" w:hAnsi="Times New Roman" w:cs="Times New Roman"/>
        </w:rPr>
      </w:pPr>
      <w:r>
        <w:rPr>
          <w:rFonts w:hint="default" w:ascii="Times New Roman" w:hAnsi="Times New Roman" w:cs="Times New Roman"/>
          <w:sz w:val="20"/>
        </w:rPr>
        <w:t xml:space="preserve">            openGallery()</w:t>
      </w:r>
    </w:p>
    <w:p w14:paraId="2ECF1E6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6A230B2">
      <w:pPr>
        <w:spacing w:after="40" w:line="276" w:lineRule="auto"/>
        <w:rPr>
          <w:rFonts w:hint="default" w:ascii="Times New Roman" w:hAnsi="Times New Roman" w:cs="Times New Roman"/>
        </w:rPr>
      </w:pPr>
    </w:p>
    <w:p w14:paraId="2B4C4D6D">
      <w:pPr>
        <w:spacing w:after="40" w:line="276" w:lineRule="auto"/>
        <w:rPr>
          <w:rFonts w:hint="default" w:ascii="Times New Roman" w:hAnsi="Times New Roman" w:cs="Times New Roman"/>
        </w:rPr>
      </w:pPr>
      <w:r>
        <w:rPr>
          <w:rFonts w:hint="default" w:ascii="Times New Roman" w:hAnsi="Times New Roman" w:cs="Times New Roman"/>
          <w:sz w:val="20"/>
        </w:rPr>
        <w:t xml:space="preserve">        rescanBtn.setOnClickListener {</w:t>
      </w:r>
    </w:p>
    <w:p w14:paraId="2C53D753">
      <w:pPr>
        <w:spacing w:after="40" w:line="276" w:lineRule="auto"/>
        <w:rPr>
          <w:rFonts w:hint="default" w:ascii="Times New Roman" w:hAnsi="Times New Roman" w:cs="Times New Roman"/>
        </w:rPr>
      </w:pPr>
      <w:r>
        <w:rPr>
          <w:rFonts w:hint="default" w:ascii="Times New Roman" w:hAnsi="Times New Roman" w:cs="Times New Roman"/>
          <w:sz w:val="20"/>
        </w:rPr>
        <w:t xml:space="preserve">            animateButton(it)</w:t>
      </w:r>
    </w:p>
    <w:p w14:paraId="2AC09215">
      <w:pPr>
        <w:spacing w:after="40" w:line="276" w:lineRule="auto"/>
        <w:rPr>
          <w:rFonts w:hint="default" w:ascii="Times New Roman" w:hAnsi="Times New Roman" w:cs="Times New Roman"/>
        </w:rPr>
      </w:pPr>
      <w:r>
        <w:rPr>
          <w:rFonts w:hint="default" w:ascii="Times New Roman" w:hAnsi="Times New Roman" w:cs="Times New Roman"/>
          <w:sz w:val="20"/>
        </w:rPr>
        <w:t xml:space="preserve">            resetUI()</w:t>
      </w:r>
    </w:p>
    <w:p w14:paraId="56AF8137">
      <w:pPr>
        <w:spacing w:after="40" w:line="276" w:lineRule="auto"/>
        <w:rPr>
          <w:rFonts w:hint="default" w:ascii="Times New Roman" w:hAnsi="Times New Roman" w:cs="Times New Roman"/>
        </w:rPr>
      </w:pPr>
      <w:r>
        <w:rPr>
          <w:rFonts w:hint="default" w:ascii="Times New Roman" w:hAnsi="Times New Roman" w:cs="Times New Roman"/>
          <w:sz w:val="20"/>
        </w:rPr>
        <w:t xml:space="preserve">            openCamera()</w:t>
      </w:r>
    </w:p>
    <w:p w14:paraId="1AACD40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BEB1D8D">
      <w:pPr>
        <w:spacing w:after="40" w:line="276" w:lineRule="auto"/>
        <w:rPr>
          <w:rFonts w:hint="default" w:ascii="Times New Roman" w:hAnsi="Times New Roman" w:cs="Times New Roman"/>
        </w:rPr>
      </w:pPr>
    </w:p>
    <w:p w14:paraId="779A11A8">
      <w:pPr>
        <w:spacing w:after="40" w:line="276" w:lineRule="auto"/>
        <w:rPr>
          <w:rFonts w:hint="default" w:ascii="Times New Roman" w:hAnsi="Times New Roman" w:cs="Times New Roman"/>
        </w:rPr>
      </w:pPr>
      <w:r>
        <w:rPr>
          <w:rFonts w:hint="default" w:ascii="Times New Roman" w:hAnsi="Times New Roman" w:cs="Times New Roman"/>
          <w:sz w:val="20"/>
        </w:rPr>
        <w:t xml:space="preserve">        val historyBtn = findViewById&lt;ImageButton&gt;(R.id.historyBtn)</w:t>
      </w:r>
    </w:p>
    <w:p w14:paraId="5C6408AD">
      <w:pPr>
        <w:spacing w:after="40" w:line="276" w:lineRule="auto"/>
        <w:rPr>
          <w:rFonts w:hint="default" w:ascii="Times New Roman" w:hAnsi="Times New Roman" w:cs="Times New Roman"/>
        </w:rPr>
      </w:pPr>
      <w:r>
        <w:rPr>
          <w:rFonts w:hint="default" w:ascii="Times New Roman" w:hAnsi="Times New Roman" w:cs="Times New Roman"/>
          <w:sz w:val="20"/>
        </w:rPr>
        <w:t xml:space="preserve">        historyBtn?.setOnClickListener {</w:t>
      </w:r>
    </w:p>
    <w:p w14:paraId="4E767782">
      <w:pPr>
        <w:spacing w:after="40" w:line="276" w:lineRule="auto"/>
        <w:rPr>
          <w:rFonts w:hint="default" w:ascii="Times New Roman" w:hAnsi="Times New Roman" w:cs="Times New Roman"/>
        </w:rPr>
      </w:pPr>
      <w:r>
        <w:rPr>
          <w:rFonts w:hint="default" w:ascii="Times New Roman" w:hAnsi="Times New Roman" w:cs="Times New Roman"/>
          <w:sz w:val="20"/>
        </w:rPr>
        <w:t xml:space="preserve">            startActivity(Intent(this, HistoryActivity::class.java))</w:t>
      </w:r>
    </w:p>
    <w:p w14:paraId="6217AAB7">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828DA9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79456B9">
      <w:pPr>
        <w:spacing w:after="40" w:line="276" w:lineRule="auto"/>
        <w:rPr>
          <w:rFonts w:hint="default" w:ascii="Times New Roman" w:hAnsi="Times New Roman" w:cs="Times New Roman"/>
        </w:rPr>
      </w:pPr>
    </w:p>
    <w:p w14:paraId="4D35A581">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initViews() {</w:t>
      </w:r>
    </w:p>
    <w:p w14:paraId="401E1635">
      <w:pPr>
        <w:spacing w:after="40" w:line="276" w:lineRule="auto"/>
        <w:rPr>
          <w:rFonts w:hint="default" w:ascii="Times New Roman" w:hAnsi="Times New Roman" w:cs="Times New Roman"/>
        </w:rPr>
      </w:pPr>
    </w:p>
    <w:p w14:paraId="1A766659">
      <w:pPr>
        <w:spacing w:after="40" w:line="276" w:lineRule="auto"/>
        <w:rPr>
          <w:rFonts w:hint="default" w:ascii="Times New Roman" w:hAnsi="Times New Roman" w:cs="Times New Roman"/>
        </w:rPr>
      </w:pPr>
      <w:r>
        <w:rPr>
          <w:rFonts w:hint="default" w:ascii="Times New Roman" w:hAnsi="Times New Roman" w:cs="Times New Roman"/>
          <w:sz w:val="20"/>
        </w:rPr>
        <w:t xml:space="preserve">        scanBtn = findViewById(R.id.scanBtn)</w:t>
      </w:r>
    </w:p>
    <w:p w14:paraId="30F4BD17">
      <w:pPr>
        <w:spacing w:after="40" w:line="276" w:lineRule="auto"/>
        <w:rPr>
          <w:rFonts w:hint="default" w:ascii="Times New Roman" w:hAnsi="Times New Roman" w:cs="Times New Roman"/>
        </w:rPr>
      </w:pPr>
      <w:r>
        <w:rPr>
          <w:rFonts w:hint="default" w:ascii="Times New Roman" w:hAnsi="Times New Roman" w:cs="Times New Roman"/>
          <w:sz w:val="20"/>
        </w:rPr>
        <w:t xml:space="preserve">        rescanBtn = findViewById(R.id.rescanBtn)</w:t>
      </w:r>
    </w:p>
    <w:p w14:paraId="13A4747B">
      <w:pPr>
        <w:spacing w:after="40" w:line="276" w:lineRule="auto"/>
        <w:rPr>
          <w:rFonts w:hint="default" w:ascii="Times New Roman" w:hAnsi="Times New Roman" w:cs="Times New Roman"/>
        </w:rPr>
      </w:pPr>
      <w:r>
        <w:rPr>
          <w:rFonts w:hint="default" w:ascii="Times New Roman" w:hAnsi="Times New Roman" w:cs="Times New Roman"/>
          <w:sz w:val="20"/>
        </w:rPr>
        <w:t xml:space="preserve">        btnGallery = findViewById(R.id.btnGallery)</w:t>
      </w:r>
    </w:p>
    <w:p w14:paraId="2F4B06FD">
      <w:pPr>
        <w:spacing w:after="40" w:line="276" w:lineRule="auto"/>
        <w:rPr>
          <w:rFonts w:hint="default" w:ascii="Times New Roman" w:hAnsi="Times New Roman" w:cs="Times New Roman"/>
        </w:rPr>
      </w:pPr>
    </w:p>
    <w:p w14:paraId="7598C427">
      <w:pPr>
        <w:spacing w:after="40" w:line="276" w:lineRule="auto"/>
        <w:rPr>
          <w:rFonts w:hint="default" w:ascii="Times New Roman" w:hAnsi="Times New Roman" w:cs="Times New Roman"/>
        </w:rPr>
      </w:pPr>
      <w:r>
        <w:rPr>
          <w:rFonts w:hint="default" w:ascii="Times New Roman" w:hAnsi="Times New Roman" w:cs="Times New Roman"/>
          <w:sz w:val="20"/>
        </w:rPr>
        <w:t xml:space="preserve">        leafImage = findViewById(R.id.leafImage)</w:t>
      </w:r>
    </w:p>
    <w:p w14:paraId="58BFE8B8">
      <w:pPr>
        <w:spacing w:after="40" w:line="276" w:lineRule="auto"/>
        <w:rPr>
          <w:rFonts w:hint="default" w:ascii="Times New Roman" w:hAnsi="Times New Roman" w:cs="Times New Roman"/>
        </w:rPr>
      </w:pPr>
    </w:p>
    <w:p w14:paraId="2EDF7710">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diseaseText = findViewById(R.id.diseaseText)</w:t>
      </w:r>
    </w:p>
    <w:p w14:paraId="540747D4">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severityText = findViewById(R.id.severityText)</w:t>
      </w:r>
    </w:p>
    <w:p w14:paraId="1876F995">
      <w:pPr>
        <w:spacing w:after="40" w:line="276" w:lineRule="auto"/>
        <w:rPr>
          <w:rFonts w:hint="default" w:ascii="Times New Roman" w:hAnsi="Times New Roman" w:cs="Times New Roman"/>
        </w:rPr>
      </w:pPr>
    </w:p>
    <w:p w14:paraId="271CB8F1">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severityBar = findViewById(R.id.severityBar)</w:t>
      </w:r>
    </w:p>
    <w:p w14:paraId="0937B483">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confidenceBar = findViewById(R.id.confidenceBar)</w:t>
      </w:r>
    </w:p>
    <w:p w14:paraId="176AEE60">
      <w:pPr>
        <w:spacing w:after="40" w:line="276" w:lineRule="auto"/>
        <w:rPr>
          <w:rFonts w:hint="default" w:ascii="Times New Roman" w:hAnsi="Times New Roman" w:cs="Times New Roman"/>
        </w:rPr>
      </w:pPr>
    </w:p>
    <w:p w14:paraId="67EBB0AE">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confidencePercent = findViewById(R.id.confidencePercent)</w:t>
      </w:r>
    </w:p>
    <w:p w14:paraId="3BAE572B">
      <w:pPr>
        <w:spacing w:after="40" w:line="276" w:lineRule="auto"/>
        <w:rPr>
          <w:rFonts w:hint="default" w:ascii="Times New Roman" w:hAnsi="Times New Roman" w:cs="Times New Roman"/>
        </w:rPr>
      </w:pPr>
    </w:p>
    <w:p w14:paraId="7E908650">
      <w:pPr>
        <w:spacing w:after="40" w:line="276" w:lineRule="auto"/>
        <w:rPr>
          <w:rFonts w:hint="default" w:ascii="Times New Roman" w:hAnsi="Times New Roman" w:cs="Times New Roman"/>
        </w:rPr>
      </w:pPr>
      <w:r>
        <w:rPr>
          <w:rFonts w:hint="default" w:ascii="Times New Roman" w:hAnsi="Times New Roman" w:cs="Times New Roman"/>
          <w:sz w:val="20"/>
        </w:rPr>
        <w:t xml:space="preserve">        treatmentText = findViewById(R.id.treatmentText)</w:t>
      </w:r>
    </w:p>
    <w:p w14:paraId="7A4B3A9F">
      <w:pPr>
        <w:spacing w:after="40" w:line="276" w:lineRule="auto"/>
        <w:rPr>
          <w:rFonts w:hint="default" w:ascii="Times New Roman" w:hAnsi="Times New Roman" w:cs="Times New Roman"/>
        </w:rPr>
      </w:pPr>
      <w:r>
        <w:rPr>
          <w:rFonts w:hint="default" w:ascii="Times New Roman" w:hAnsi="Times New Roman" w:cs="Times New Roman"/>
          <w:sz w:val="20"/>
        </w:rPr>
        <w:t xml:space="preserve">        preventionText = findViewById(R.id.preventionText)</w:t>
      </w:r>
    </w:p>
    <w:p w14:paraId="1FFF0347">
      <w:pPr>
        <w:spacing w:after="40" w:line="276" w:lineRule="auto"/>
        <w:rPr>
          <w:rFonts w:hint="default" w:ascii="Times New Roman" w:hAnsi="Times New Roman" w:cs="Times New Roman"/>
        </w:rPr>
      </w:pPr>
    </w:p>
    <w:p w14:paraId="334DCB2F">
      <w:pPr>
        <w:spacing w:after="40" w:line="276" w:lineRule="auto"/>
        <w:rPr>
          <w:rFonts w:hint="default" w:ascii="Times New Roman" w:hAnsi="Times New Roman" w:cs="Times New Roman"/>
        </w:rPr>
      </w:pPr>
      <w:r>
        <w:rPr>
          <w:rFonts w:hint="default" w:ascii="Times New Roman" w:hAnsi="Times New Roman" w:cs="Times New Roman"/>
          <w:sz w:val="20"/>
        </w:rPr>
        <w:t xml:space="preserve">        top3Text = findViewById(R.id.top3Text)</w:t>
      </w:r>
    </w:p>
    <w:p w14:paraId="039F05F3">
      <w:pPr>
        <w:spacing w:after="40" w:line="276" w:lineRule="auto"/>
        <w:rPr>
          <w:rFonts w:hint="default" w:ascii="Times New Roman" w:hAnsi="Times New Roman" w:cs="Times New Roman"/>
        </w:rPr>
      </w:pPr>
      <w:r>
        <w:rPr>
          <w:rFonts w:hint="default" w:ascii="Times New Roman" w:hAnsi="Times New Roman" w:cs="Times New Roman"/>
          <w:sz w:val="20"/>
        </w:rPr>
        <w:t xml:space="preserve">        explanationText = findViewById(R.id.explanationText)</w:t>
      </w:r>
    </w:p>
    <w:p w14:paraId="12B41A94">
      <w:pPr>
        <w:spacing w:after="40" w:line="276" w:lineRule="auto"/>
        <w:rPr>
          <w:rFonts w:hint="default" w:ascii="Times New Roman" w:hAnsi="Times New Roman" w:cs="Times New Roman"/>
        </w:rPr>
      </w:pPr>
    </w:p>
    <w:p w14:paraId="5B5BC1B6">
      <w:pPr>
        <w:spacing w:after="40" w:line="276" w:lineRule="auto"/>
        <w:rPr>
          <w:rFonts w:hint="default" w:ascii="Times New Roman" w:hAnsi="Times New Roman" w:cs="Times New Roman"/>
        </w:rPr>
      </w:pPr>
      <w:r>
        <w:rPr>
          <w:rFonts w:hint="default" w:ascii="Times New Roman" w:hAnsi="Times New Roman" w:cs="Times New Roman"/>
          <w:sz w:val="20"/>
        </w:rPr>
        <w:t xml:space="preserve">        loader = findViewById(R.id.loader)</w:t>
      </w:r>
    </w:p>
    <w:p w14:paraId="3DD51E35">
      <w:pPr>
        <w:spacing w:after="40" w:line="276" w:lineRule="auto"/>
        <w:rPr>
          <w:rFonts w:hint="default" w:ascii="Times New Roman" w:hAnsi="Times New Roman" w:cs="Times New Roman"/>
        </w:rPr>
      </w:pPr>
    </w:p>
    <w:p w14:paraId="16AEB43A">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severityBar.max = 100</w:t>
      </w:r>
    </w:p>
    <w:p w14:paraId="006235BF">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confidenceBar.max = 100</w:t>
      </w:r>
    </w:p>
    <w:p w14:paraId="22D0F1A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76BCCEE">
      <w:pPr>
        <w:spacing w:after="40" w:line="276" w:lineRule="auto"/>
        <w:rPr>
          <w:rFonts w:hint="default" w:ascii="Times New Roman" w:hAnsi="Times New Roman" w:cs="Times New Roman"/>
        </w:rPr>
      </w:pPr>
    </w:p>
    <w:p w14:paraId="718DBF5E">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requestPermissions() {</w:t>
      </w:r>
    </w:p>
    <w:p w14:paraId="0E54B32F">
      <w:pPr>
        <w:spacing w:after="40" w:line="276" w:lineRule="auto"/>
        <w:rPr>
          <w:rFonts w:hint="default" w:ascii="Times New Roman" w:hAnsi="Times New Roman" w:cs="Times New Roman"/>
        </w:rPr>
      </w:pPr>
      <w:r>
        <w:rPr>
          <w:rFonts w:hint="default" w:ascii="Times New Roman" w:hAnsi="Times New Roman" w:cs="Times New Roman"/>
          <w:sz w:val="20"/>
        </w:rPr>
        <w:t xml:space="preserve">        ActivityCompat.requestPermissions(</w:t>
      </w:r>
    </w:p>
    <w:p w14:paraId="046DDF6D">
      <w:pPr>
        <w:spacing w:after="40" w:line="276" w:lineRule="auto"/>
        <w:rPr>
          <w:rFonts w:hint="default" w:ascii="Times New Roman" w:hAnsi="Times New Roman" w:cs="Times New Roman"/>
        </w:rPr>
      </w:pPr>
      <w:r>
        <w:rPr>
          <w:rFonts w:hint="default" w:ascii="Times New Roman" w:hAnsi="Times New Roman" w:cs="Times New Roman"/>
          <w:sz w:val="20"/>
        </w:rPr>
        <w:t xml:space="preserve">            this,</w:t>
      </w:r>
    </w:p>
    <w:p w14:paraId="3F5D2969">
      <w:pPr>
        <w:spacing w:after="40" w:line="276" w:lineRule="auto"/>
        <w:rPr>
          <w:rFonts w:hint="default" w:ascii="Times New Roman" w:hAnsi="Times New Roman" w:cs="Times New Roman"/>
        </w:rPr>
      </w:pPr>
      <w:r>
        <w:rPr>
          <w:rFonts w:hint="default" w:ascii="Times New Roman" w:hAnsi="Times New Roman" w:cs="Times New Roman"/>
          <w:sz w:val="20"/>
        </w:rPr>
        <w:t xml:space="preserve">            arrayOf(Manifest.permission.CAMERA),</w:t>
      </w:r>
    </w:p>
    <w:p w14:paraId="653C57B4">
      <w:pPr>
        <w:spacing w:after="40" w:line="276" w:lineRule="auto"/>
        <w:rPr>
          <w:rFonts w:hint="default" w:ascii="Times New Roman" w:hAnsi="Times New Roman" w:cs="Times New Roman"/>
        </w:rPr>
      </w:pPr>
      <w:r>
        <w:rPr>
          <w:rFonts w:hint="default" w:ascii="Times New Roman" w:hAnsi="Times New Roman" w:cs="Times New Roman"/>
          <w:sz w:val="20"/>
        </w:rPr>
        <w:t xml:space="preserve">            CAMERA_PERMISSION</w:t>
      </w:r>
    </w:p>
    <w:p w14:paraId="1AEDDA2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9000A2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5190795">
      <w:pPr>
        <w:spacing w:after="40" w:line="276" w:lineRule="auto"/>
        <w:rPr>
          <w:rFonts w:hint="default" w:ascii="Times New Roman" w:hAnsi="Times New Roman" w:cs="Times New Roman"/>
        </w:rPr>
      </w:pPr>
    </w:p>
    <w:p w14:paraId="79CA6D02">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checkCameraPermission() {</w:t>
      </w:r>
    </w:p>
    <w:p w14:paraId="5FD6B72B">
      <w:pPr>
        <w:spacing w:after="40" w:line="276" w:lineRule="auto"/>
        <w:rPr>
          <w:rFonts w:hint="default" w:ascii="Times New Roman" w:hAnsi="Times New Roman" w:cs="Times New Roman"/>
        </w:rPr>
      </w:pPr>
      <w:r>
        <w:rPr>
          <w:rFonts w:hint="default" w:ascii="Times New Roman" w:hAnsi="Times New Roman" w:cs="Times New Roman"/>
          <w:sz w:val="20"/>
        </w:rPr>
        <w:t xml:space="preserve">        if (ContextCompat.checkSelfPermission(this, Manifest.permission.CAMERA)</w:t>
      </w:r>
    </w:p>
    <w:p w14:paraId="5569915D">
      <w:pPr>
        <w:spacing w:after="40" w:line="276" w:lineRule="auto"/>
        <w:rPr>
          <w:rFonts w:hint="default" w:ascii="Times New Roman" w:hAnsi="Times New Roman" w:cs="Times New Roman"/>
        </w:rPr>
      </w:pPr>
      <w:r>
        <w:rPr>
          <w:rFonts w:hint="default" w:ascii="Times New Roman" w:hAnsi="Times New Roman" w:cs="Times New Roman"/>
          <w:sz w:val="20"/>
        </w:rPr>
        <w:t xml:space="preserve">            != PackageManager.PERMISSION_GRANTED</w:t>
      </w:r>
    </w:p>
    <w:p w14:paraId="791EDABF">
      <w:pPr>
        <w:spacing w:after="40" w:line="276" w:lineRule="auto"/>
        <w:rPr>
          <w:rFonts w:hint="default" w:ascii="Times New Roman" w:hAnsi="Times New Roman" w:cs="Times New Roman"/>
        </w:rPr>
      </w:pPr>
      <w:r>
        <w:rPr>
          <w:rFonts w:hint="default" w:ascii="Times New Roman" w:hAnsi="Times New Roman" w:cs="Times New Roman"/>
          <w:sz w:val="20"/>
        </w:rPr>
        <w:t xml:space="preserve">        ) {</w:t>
      </w:r>
    </w:p>
    <w:p w14:paraId="4CB26711">
      <w:pPr>
        <w:spacing w:after="40" w:line="276" w:lineRule="auto"/>
        <w:rPr>
          <w:rFonts w:hint="default" w:ascii="Times New Roman" w:hAnsi="Times New Roman" w:cs="Times New Roman"/>
        </w:rPr>
      </w:pPr>
      <w:r>
        <w:rPr>
          <w:rFonts w:hint="default" w:ascii="Times New Roman" w:hAnsi="Times New Roman" w:cs="Times New Roman"/>
          <w:sz w:val="20"/>
        </w:rPr>
        <w:t xml:space="preserve">            ActivityCompat.requestPermissions(</w:t>
      </w:r>
    </w:p>
    <w:p w14:paraId="3068D757">
      <w:pPr>
        <w:spacing w:after="40" w:line="276" w:lineRule="auto"/>
        <w:rPr>
          <w:rFonts w:hint="default" w:ascii="Times New Roman" w:hAnsi="Times New Roman" w:cs="Times New Roman"/>
        </w:rPr>
      </w:pPr>
      <w:r>
        <w:rPr>
          <w:rFonts w:hint="default" w:ascii="Times New Roman" w:hAnsi="Times New Roman" w:cs="Times New Roman"/>
          <w:sz w:val="20"/>
        </w:rPr>
        <w:t xml:space="preserve">                this,</w:t>
      </w:r>
    </w:p>
    <w:p w14:paraId="52FDD379">
      <w:pPr>
        <w:spacing w:after="40" w:line="276" w:lineRule="auto"/>
        <w:rPr>
          <w:rFonts w:hint="default" w:ascii="Times New Roman" w:hAnsi="Times New Roman" w:cs="Times New Roman"/>
        </w:rPr>
      </w:pPr>
      <w:r>
        <w:rPr>
          <w:rFonts w:hint="default" w:ascii="Times New Roman" w:hAnsi="Times New Roman" w:cs="Times New Roman"/>
          <w:sz w:val="20"/>
        </w:rPr>
        <w:t xml:space="preserve">                arrayOf(Manifest.permission.CAMERA),</w:t>
      </w:r>
    </w:p>
    <w:p w14:paraId="3B6CD206">
      <w:pPr>
        <w:spacing w:after="40" w:line="276" w:lineRule="auto"/>
        <w:rPr>
          <w:rFonts w:hint="default" w:ascii="Times New Roman" w:hAnsi="Times New Roman" w:cs="Times New Roman"/>
        </w:rPr>
      </w:pPr>
      <w:r>
        <w:rPr>
          <w:rFonts w:hint="default" w:ascii="Times New Roman" w:hAnsi="Times New Roman" w:cs="Times New Roman"/>
          <w:sz w:val="20"/>
        </w:rPr>
        <w:t xml:space="preserve">                CAMERA_PERMISSION</w:t>
      </w:r>
    </w:p>
    <w:p w14:paraId="14525F0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F834F1A">
      <w:pPr>
        <w:spacing w:after="40" w:line="276" w:lineRule="auto"/>
        <w:rPr>
          <w:rFonts w:hint="default" w:ascii="Times New Roman" w:hAnsi="Times New Roman" w:cs="Times New Roman"/>
        </w:rPr>
      </w:pPr>
      <w:r>
        <w:rPr>
          <w:rFonts w:hint="default" w:ascii="Times New Roman" w:hAnsi="Times New Roman" w:cs="Times New Roman"/>
          <w:sz w:val="20"/>
        </w:rPr>
        <w:t xml:space="preserve">        } else openCamera()</w:t>
      </w:r>
    </w:p>
    <w:p w14:paraId="59D8A40F">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4D97D69">
      <w:pPr>
        <w:spacing w:after="40" w:line="276" w:lineRule="auto"/>
        <w:rPr>
          <w:rFonts w:hint="default" w:ascii="Times New Roman" w:hAnsi="Times New Roman" w:cs="Times New Roman"/>
        </w:rPr>
      </w:pPr>
    </w:p>
    <w:p w14:paraId="22C0B4D4">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openCamera() {</w:t>
      </w:r>
    </w:p>
    <w:p w14:paraId="65DF39B2">
      <w:pPr>
        <w:spacing w:after="40" w:line="276" w:lineRule="auto"/>
        <w:rPr>
          <w:rFonts w:hint="default" w:ascii="Times New Roman" w:hAnsi="Times New Roman" w:cs="Times New Roman"/>
        </w:rPr>
      </w:pPr>
      <w:r>
        <w:rPr>
          <w:rFonts w:hint="default" w:ascii="Times New Roman" w:hAnsi="Times New Roman" w:cs="Times New Roman"/>
          <w:sz w:val="20"/>
        </w:rPr>
        <w:t xml:space="preserve">        val intent = Intent(MediaStore.ACTION_IMAGE_CAPTURE)</w:t>
      </w:r>
    </w:p>
    <w:p w14:paraId="2DEC4D09">
      <w:pPr>
        <w:spacing w:after="40" w:line="276" w:lineRule="auto"/>
        <w:rPr>
          <w:rFonts w:hint="default" w:ascii="Times New Roman" w:hAnsi="Times New Roman" w:cs="Times New Roman"/>
        </w:rPr>
      </w:pPr>
      <w:r>
        <w:rPr>
          <w:rFonts w:hint="default" w:ascii="Times New Roman" w:hAnsi="Times New Roman" w:cs="Times New Roman"/>
          <w:sz w:val="20"/>
        </w:rPr>
        <w:t xml:space="preserve">        startActivityForResult(intent, CAMERA_REQUEST)</w:t>
      </w:r>
    </w:p>
    <w:p w14:paraId="0AB331D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810BAEB">
      <w:pPr>
        <w:spacing w:after="40" w:line="276" w:lineRule="auto"/>
        <w:rPr>
          <w:rFonts w:hint="default" w:ascii="Times New Roman" w:hAnsi="Times New Roman" w:cs="Times New Roman"/>
        </w:rPr>
      </w:pPr>
    </w:p>
    <w:p w14:paraId="34ECB5C2">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openGallery() {</w:t>
      </w:r>
    </w:p>
    <w:p w14:paraId="7BF467A0">
      <w:pPr>
        <w:spacing w:after="40" w:line="276" w:lineRule="auto"/>
        <w:rPr>
          <w:rFonts w:hint="default" w:ascii="Times New Roman" w:hAnsi="Times New Roman" w:cs="Times New Roman"/>
        </w:rPr>
      </w:pPr>
      <w:r>
        <w:rPr>
          <w:rFonts w:hint="default" w:ascii="Times New Roman" w:hAnsi="Times New Roman" w:cs="Times New Roman"/>
          <w:sz w:val="20"/>
        </w:rPr>
        <w:t xml:space="preserve">        val intent = Intent(Intent.ACTION_PICK)</w:t>
      </w:r>
    </w:p>
    <w:p w14:paraId="45BB281E">
      <w:pPr>
        <w:spacing w:after="40" w:line="276" w:lineRule="auto"/>
        <w:rPr>
          <w:rFonts w:hint="default" w:ascii="Times New Roman" w:hAnsi="Times New Roman" w:cs="Times New Roman"/>
        </w:rPr>
      </w:pPr>
      <w:r>
        <w:rPr>
          <w:rFonts w:hint="default" w:ascii="Times New Roman" w:hAnsi="Times New Roman" w:cs="Times New Roman"/>
          <w:sz w:val="20"/>
        </w:rPr>
        <w:t xml:space="preserve">        intent.type = "image/*"</w:t>
      </w:r>
    </w:p>
    <w:p w14:paraId="57BD0A5A">
      <w:pPr>
        <w:spacing w:after="40" w:line="276" w:lineRule="auto"/>
        <w:rPr>
          <w:rFonts w:hint="default" w:ascii="Times New Roman" w:hAnsi="Times New Roman" w:cs="Times New Roman"/>
        </w:rPr>
      </w:pPr>
      <w:r>
        <w:rPr>
          <w:rFonts w:hint="default" w:ascii="Times New Roman" w:hAnsi="Times New Roman" w:cs="Times New Roman"/>
          <w:sz w:val="20"/>
        </w:rPr>
        <w:t xml:space="preserve">        startActivityForResult(intent, GALLERY_REQUEST)</w:t>
      </w:r>
    </w:p>
    <w:p w14:paraId="571D04ED">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112FC02">
      <w:pPr>
        <w:spacing w:after="40" w:line="276" w:lineRule="auto"/>
        <w:rPr>
          <w:rFonts w:hint="default" w:ascii="Times New Roman" w:hAnsi="Times New Roman" w:cs="Times New Roman"/>
        </w:rPr>
      </w:pPr>
    </w:p>
    <w:p w14:paraId="1A69AE14">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resetUI() {</w:t>
      </w:r>
    </w:p>
    <w:p w14:paraId="15477987">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diseaseText.text = "--"</w:t>
      </w:r>
    </w:p>
    <w:p w14:paraId="43650397">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severityText.text = "Severity: LOW (0%)"</w:t>
      </w:r>
    </w:p>
    <w:p w14:paraId="0F0ABF1D">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severityBar.progress = 0</w:t>
      </w:r>
    </w:p>
    <w:p w14:paraId="61AAAD5D">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confidenceBar.progress = 0</w:t>
      </w:r>
    </w:p>
    <w:p w14:paraId="4C641B2B">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confidencePercent.text = "Confidence: 0%"</w:t>
      </w:r>
    </w:p>
    <w:p w14:paraId="7D71D933">
      <w:pPr>
        <w:spacing w:after="40" w:line="276" w:lineRule="auto"/>
        <w:rPr>
          <w:rFonts w:hint="default" w:ascii="Times New Roman" w:hAnsi="Times New Roman" w:cs="Times New Roman"/>
        </w:rPr>
      </w:pPr>
      <w:r>
        <w:rPr>
          <w:rFonts w:hint="default" w:ascii="Times New Roman" w:hAnsi="Times New Roman" w:cs="Times New Roman"/>
          <w:sz w:val="20"/>
        </w:rPr>
        <w:t xml:space="preserve">        treatmentText.text = "-"</w:t>
      </w:r>
    </w:p>
    <w:p w14:paraId="33D52E6D">
      <w:pPr>
        <w:spacing w:after="40" w:line="276" w:lineRule="auto"/>
        <w:rPr>
          <w:rFonts w:hint="default" w:ascii="Times New Roman" w:hAnsi="Times New Roman" w:cs="Times New Roman"/>
        </w:rPr>
      </w:pPr>
      <w:r>
        <w:rPr>
          <w:rFonts w:hint="default" w:ascii="Times New Roman" w:hAnsi="Times New Roman" w:cs="Times New Roman"/>
          <w:sz w:val="20"/>
        </w:rPr>
        <w:t xml:space="preserve">        preventionText.text = "-"</w:t>
      </w:r>
    </w:p>
    <w:p w14:paraId="63A96F37">
      <w:pPr>
        <w:spacing w:after="40" w:line="276" w:lineRule="auto"/>
        <w:rPr>
          <w:rFonts w:hint="default" w:ascii="Times New Roman" w:hAnsi="Times New Roman" w:cs="Times New Roman"/>
        </w:rPr>
      </w:pPr>
      <w:r>
        <w:rPr>
          <w:rFonts w:hint="default" w:ascii="Times New Roman" w:hAnsi="Times New Roman" w:cs="Times New Roman"/>
          <w:sz w:val="20"/>
        </w:rPr>
        <w:t xml:space="preserve">        top3Text.text = "-"</w:t>
      </w:r>
    </w:p>
    <w:p w14:paraId="3D23D18A">
      <w:pPr>
        <w:spacing w:after="40" w:line="276" w:lineRule="auto"/>
        <w:rPr>
          <w:rFonts w:hint="default" w:ascii="Times New Roman" w:hAnsi="Times New Roman" w:cs="Times New Roman"/>
        </w:rPr>
      </w:pPr>
      <w:r>
        <w:rPr>
          <w:rFonts w:hint="default" w:ascii="Times New Roman" w:hAnsi="Times New Roman" w:cs="Times New Roman"/>
          <w:sz w:val="20"/>
        </w:rPr>
        <w:t xml:space="preserve">        explanationText.text = "-"</w:t>
      </w:r>
    </w:p>
    <w:p w14:paraId="5033DF8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B25813B">
      <w:pPr>
        <w:spacing w:after="40" w:line="276" w:lineRule="auto"/>
        <w:rPr>
          <w:rFonts w:hint="default" w:ascii="Times New Roman" w:hAnsi="Times New Roman" w:cs="Times New Roman"/>
        </w:rPr>
      </w:pPr>
    </w:p>
    <w:p w14:paraId="302643F4">
      <w:pPr>
        <w:spacing w:after="40" w:line="276" w:lineRule="auto"/>
        <w:rPr>
          <w:rFonts w:hint="default" w:ascii="Times New Roman" w:hAnsi="Times New Roman" w:cs="Times New Roman"/>
        </w:rPr>
      </w:pPr>
      <w:r>
        <w:rPr>
          <w:rFonts w:hint="default" w:ascii="Times New Roman" w:hAnsi="Times New Roman" w:cs="Times New Roman"/>
          <w:sz w:val="20"/>
        </w:rPr>
        <w:t xml:space="preserve">    override fun onActivityResult(requestCode: Int, resultCode: Int, data: Intent?) {</w:t>
      </w:r>
    </w:p>
    <w:p w14:paraId="17FCA7D7">
      <w:pPr>
        <w:spacing w:after="40" w:line="276" w:lineRule="auto"/>
        <w:rPr>
          <w:rFonts w:hint="default" w:ascii="Times New Roman" w:hAnsi="Times New Roman" w:cs="Times New Roman"/>
        </w:rPr>
      </w:pPr>
      <w:r>
        <w:rPr>
          <w:rFonts w:hint="default" w:ascii="Times New Roman" w:hAnsi="Times New Roman" w:cs="Times New Roman"/>
          <w:sz w:val="20"/>
        </w:rPr>
        <w:t xml:space="preserve">        super.onActivityResult(requestCode, resultCode, data)</w:t>
      </w:r>
    </w:p>
    <w:p w14:paraId="0FC8F110">
      <w:pPr>
        <w:spacing w:after="40" w:line="276" w:lineRule="auto"/>
        <w:rPr>
          <w:rFonts w:hint="default" w:ascii="Times New Roman" w:hAnsi="Times New Roman" w:cs="Times New Roman"/>
        </w:rPr>
      </w:pPr>
    </w:p>
    <w:p w14:paraId="450C82A3">
      <w:pPr>
        <w:spacing w:after="40" w:line="276" w:lineRule="auto"/>
        <w:rPr>
          <w:rFonts w:hint="default" w:ascii="Times New Roman" w:hAnsi="Times New Roman" w:cs="Times New Roman"/>
        </w:rPr>
      </w:pPr>
      <w:r>
        <w:rPr>
          <w:rFonts w:hint="default" w:ascii="Times New Roman" w:hAnsi="Times New Roman" w:cs="Times New Roman"/>
          <w:sz w:val="20"/>
        </w:rPr>
        <w:t xml:space="preserve">        if (resultCode != RESULT_OK || data == null) return</w:t>
      </w:r>
    </w:p>
    <w:p w14:paraId="616E4C39">
      <w:pPr>
        <w:spacing w:after="40" w:line="276" w:lineRule="auto"/>
        <w:rPr>
          <w:rFonts w:hint="default" w:ascii="Times New Roman" w:hAnsi="Times New Roman" w:cs="Times New Roman"/>
        </w:rPr>
      </w:pPr>
    </w:p>
    <w:p w14:paraId="3FE7ED94">
      <w:pPr>
        <w:spacing w:after="40" w:line="276" w:lineRule="auto"/>
        <w:rPr>
          <w:rFonts w:hint="default" w:ascii="Times New Roman" w:hAnsi="Times New Roman" w:cs="Times New Roman"/>
        </w:rPr>
      </w:pPr>
      <w:r>
        <w:rPr>
          <w:rFonts w:hint="default" w:ascii="Times New Roman" w:hAnsi="Times New Roman" w:cs="Times New Roman"/>
          <w:sz w:val="20"/>
        </w:rPr>
        <w:t xml:space="preserve">        val image: Bitmap? = when (requestCode) {</w:t>
      </w:r>
    </w:p>
    <w:p w14:paraId="1D2DCB96">
      <w:pPr>
        <w:spacing w:after="40" w:line="276" w:lineRule="auto"/>
        <w:rPr>
          <w:rFonts w:hint="default" w:ascii="Times New Roman" w:hAnsi="Times New Roman" w:cs="Times New Roman"/>
        </w:rPr>
      </w:pPr>
    </w:p>
    <w:p w14:paraId="03C98DAB">
      <w:pPr>
        <w:spacing w:after="40" w:line="276" w:lineRule="auto"/>
        <w:rPr>
          <w:rFonts w:hint="default" w:ascii="Times New Roman" w:hAnsi="Times New Roman" w:cs="Times New Roman"/>
        </w:rPr>
      </w:pPr>
      <w:r>
        <w:rPr>
          <w:rFonts w:hint="default" w:ascii="Times New Roman" w:hAnsi="Times New Roman" w:cs="Times New Roman"/>
          <w:sz w:val="20"/>
        </w:rPr>
        <w:t xml:space="preserve">            CAMERA_REQUEST -&gt; data.extras?.get("data") as? Bitmap</w:t>
      </w:r>
    </w:p>
    <w:p w14:paraId="789D8212">
      <w:pPr>
        <w:spacing w:after="40" w:line="276" w:lineRule="auto"/>
        <w:rPr>
          <w:rFonts w:hint="default" w:ascii="Times New Roman" w:hAnsi="Times New Roman" w:cs="Times New Roman"/>
        </w:rPr>
      </w:pPr>
    </w:p>
    <w:p w14:paraId="5668D277">
      <w:pPr>
        <w:spacing w:after="40" w:line="276" w:lineRule="auto"/>
        <w:rPr>
          <w:rFonts w:hint="default" w:ascii="Times New Roman" w:hAnsi="Times New Roman" w:cs="Times New Roman"/>
        </w:rPr>
      </w:pPr>
      <w:r>
        <w:rPr>
          <w:rFonts w:hint="default" w:ascii="Times New Roman" w:hAnsi="Times New Roman" w:cs="Times New Roman"/>
          <w:sz w:val="20"/>
        </w:rPr>
        <w:t xml:space="preserve">            GALLERY_REQUEST -&gt; {</w:t>
      </w:r>
    </w:p>
    <w:p w14:paraId="397E497E">
      <w:pPr>
        <w:spacing w:after="40" w:line="276" w:lineRule="auto"/>
        <w:rPr>
          <w:rFonts w:hint="default" w:ascii="Times New Roman" w:hAnsi="Times New Roman" w:cs="Times New Roman"/>
        </w:rPr>
      </w:pPr>
      <w:r>
        <w:rPr>
          <w:rFonts w:hint="default" w:ascii="Times New Roman" w:hAnsi="Times New Roman" w:cs="Times New Roman"/>
          <w:sz w:val="20"/>
        </w:rPr>
        <w:t xml:space="preserve">                val uri = data.data</w:t>
      </w:r>
    </w:p>
    <w:p w14:paraId="729DB240">
      <w:pPr>
        <w:spacing w:after="40" w:line="276" w:lineRule="auto"/>
        <w:rPr>
          <w:rFonts w:hint="default" w:ascii="Times New Roman" w:hAnsi="Times New Roman" w:cs="Times New Roman"/>
        </w:rPr>
      </w:pPr>
      <w:r>
        <w:rPr>
          <w:rFonts w:hint="default" w:ascii="Times New Roman" w:hAnsi="Times New Roman" w:cs="Times New Roman"/>
          <w:sz w:val="20"/>
        </w:rPr>
        <w:t xml:space="preserve">                uri?.let {</w:t>
      </w:r>
    </w:p>
    <w:p w14:paraId="3E6C2323">
      <w:pPr>
        <w:spacing w:after="40" w:line="276" w:lineRule="auto"/>
        <w:rPr>
          <w:rFonts w:hint="default" w:ascii="Times New Roman" w:hAnsi="Times New Roman" w:cs="Times New Roman"/>
        </w:rPr>
      </w:pPr>
      <w:r>
        <w:rPr>
          <w:rFonts w:hint="default" w:ascii="Times New Roman" w:hAnsi="Times New Roman" w:cs="Times New Roman"/>
          <w:sz w:val="20"/>
        </w:rPr>
        <w:t xml:space="preserve">                    contentResolver.openInputStream(it)?.use { stream -&gt;</w:t>
      </w:r>
    </w:p>
    <w:p w14:paraId="098AB469">
      <w:pPr>
        <w:spacing w:after="40" w:line="276" w:lineRule="auto"/>
        <w:rPr>
          <w:rFonts w:hint="default" w:ascii="Times New Roman" w:hAnsi="Times New Roman" w:cs="Times New Roman"/>
        </w:rPr>
      </w:pPr>
      <w:r>
        <w:rPr>
          <w:rFonts w:hint="default" w:ascii="Times New Roman" w:hAnsi="Times New Roman" w:cs="Times New Roman"/>
          <w:sz w:val="20"/>
        </w:rPr>
        <w:t xml:space="preserve">                        BitmapFactory.decodeStream(stream)</w:t>
      </w:r>
    </w:p>
    <w:p w14:paraId="1FF093F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C620F1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E5C503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91B02AE">
      <w:pPr>
        <w:spacing w:after="40" w:line="276" w:lineRule="auto"/>
        <w:rPr>
          <w:rFonts w:hint="default" w:ascii="Times New Roman" w:hAnsi="Times New Roman" w:cs="Times New Roman"/>
        </w:rPr>
      </w:pPr>
    </w:p>
    <w:p w14:paraId="4254D17F">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null</w:t>
      </w:r>
    </w:p>
    <w:p w14:paraId="6DEBD813">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AD81316">
      <w:pPr>
        <w:spacing w:after="40" w:line="276" w:lineRule="auto"/>
        <w:rPr>
          <w:rFonts w:hint="default" w:ascii="Times New Roman" w:hAnsi="Times New Roman" w:cs="Times New Roman"/>
        </w:rPr>
      </w:pPr>
    </w:p>
    <w:p w14:paraId="4AA242BC">
      <w:pPr>
        <w:spacing w:after="40" w:line="276" w:lineRule="auto"/>
        <w:rPr>
          <w:rFonts w:hint="default" w:ascii="Times New Roman" w:hAnsi="Times New Roman" w:cs="Times New Roman"/>
        </w:rPr>
      </w:pPr>
      <w:r>
        <w:rPr>
          <w:rFonts w:hint="default" w:ascii="Times New Roman" w:hAnsi="Times New Roman" w:cs="Times New Roman"/>
          <w:sz w:val="20"/>
        </w:rPr>
        <w:t xml:space="preserve">        image?.let { processImage(it) }</w:t>
      </w:r>
    </w:p>
    <w:p w14:paraId="6F32F31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E67244C">
      <w:pPr>
        <w:spacing w:after="40" w:line="276" w:lineRule="auto"/>
        <w:rPr>
          <w:rFonts w:hint="default" w:ascii="Times New Roman" w:hAnsi="Times New Roman" w:cs="Times New Roman"/>
        </w:rPr>
      </w:pPr>
    </w:p>
    <w:p w14:paraId="4849D005">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processImage(image: Bitmap) {</w:t>
      </w:r>
    </w:p>
    <w:p w14:paraId="6E552239">
      <w:pPr>
        <w:spacing w:after="40" w:line="276" w:lineRule="auto"/>
        <w:rPr>
          <w:rFonts w:hint="default" w:ascii="Times New Roman" w:hAnsi="Times New Roman" w:cs="Times New Roman"/>
        </w:rPr>
      </w:pPr>
    </w:p>
    <w:p w14:paraId="62E4A901">
      <w:pPr>
        <w:spacing w:after="40" w:line="276" w:lineRule="auto"/>
        <w:rPr>
          <w:rFonts w:hint="default" w:ascii="Times New Roman" w:hAnsi="Times New Roman" w:cs="Times New Roman"/>
        </w:rPr>
      </w:pPr>
      <w:r>
        <w:rPr>
          <w:rFonts w:hint="default" w:ascii="Times New Roman" w:hAnsi="Times New Roman" w:cs="Times New Roman"/>
          <w:sz w:val="20"/>
        </w:rPr>
        <w:t xml:space="preserve">        loader?.visibility = View.VISIBLE</w:t>
      </w:r>
    </w:p>
    <w:p w14:paraId="2BC18459">
      <w:pPr>
        <w:spacing w:after="40" w:line="276" w:lineRule="auto"/>
        <w:rPr>
          <w:rFonts w:hint="default" w:ascii="Times New Roman" w:hAnsi="Times New Roman" w:cs="Times New Roman"/>
        </w:rPr>
      </w:pPr>
    </w:p>
    <w:p w14:paraId="1B460CD6">
      <w:pPr>
        <w:spacing w:after="40" w:line="276" w:lineRule="auto"/>
        <w:rPr>
          <w:rFonts w:hint="default" w:ascii="Times New Roman" w:hAnsi="Times New Roman" w:cs="Times New Roman"/>
        </w:rPr>
      </w:pPr>
      <w:r>
        <w:rPr>
          <w:rFonts w:hint="default" w:ascii="Times New Roman" w:hAnsi="Times New Roman" w:cs="Times New Roman"/>
          <w:sz w:val="20"/>
        </w:rPr>
        <w:t xml:space="preserve">        val original = image.copy(Bitmap.Config.ARGB_8888, true)</w:t>
      </w:r>
    </w:p>
    <w:p w14:paraId="0834EF50">
      <w:pPr>
        <w:spacing w:after="40" w:line="276" w:lineRule="auto"/>
        <w:rPr>
          <w:rFonts w:hint="default" w:ascii="Times New Roman" w:hAnsi="Times New Roman" w:cs="Times New Roman"/>
        </w:rPr>
      </w:pPr>
    </w:p>
    <w:p w14:paraId="17943A72">
      <w:pPr>
        <w:spacing w:after="40" w:line="276" w:lineRule="auto"/>
        <w:rPr>
          <w:rFonts w:hint="default" w:ascii="Times New Roman" w:hAnsi="Times New Roman" w:cs="Times New Roman"/>
        </w:rPr>
      </w:pPr>
      <w:r>
        <w:rPr>
          <w:rFonts w:hint="default" w:ascii="Times New Roman" w:hAnsi="Times New Roman" w:cs="Times New Roman"/>
          <w:sz w:val="20"/>
        </w:rPr>
        <w:t xml:space="preserve">        if (!ImageUtils.isLeafImage(original)) {</w:t>
      </w:r>
    </w:p>
    <w:p w14:paraId="512493CA">
      <w:pPr>
        <w:spacing w:after="40" w:line="276" w:lineRule="auto"/>
        <w:rPr>
          <w:rFonts w:hint="default" w:ascii="Times New Roman" w:hAnsi="Times New Roman" w:cs="Times New Roman"/>
        </w:rPr>
      </w:pPr>
      <w:r>
        <w:rPr>
          <w:rFonts w:hint="default" w:ascii="Times New Roman" w:hAnsi="Times New Roman" w:cs="Times New Roman"/>
          <w:sz w:val="20"/>
        </w:rPr>
        <w:t xml:space="preserve">            Toast.makeText(this, "Please scan a guava leaf", Toast.LENGTH_SHORT).show()</w:t>
      </w:r>
    </w:p>
    <w:p w14:paraId="5CD880F3">
      <w:pPr>
        <w:spacing w:after="40" w:line="276" w:lineRule="auto"/>
        <w:rPr>
          <w:rFonts w:hint="default" w:ascii="Times New Roman" w:hAnsi="Times New Roman" w:cs="Times New Roman"/>
        </w:rPr>
      </w:pPr>
      <w:r>
        <w:rPr>
          <w:rFonts w:hint="default" w:ascii="Times New Roman" w:hAnsi="Times New Roman" w:cs="Times New Roman"/>
          <w:sz w:val="20"/>
        </w:rPr>
        <w:t xml:space="preserve">            loader?.visibility = View.GONE</w:t>
      </w:r>
    </w:p>
    <w:p w14:paraId="1B07AC1D">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w:t>
      </w:r>
    </w:p>
    <w:p w14:paraId="179AE51F">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A0E3C5F">
      <w:pPr>
        <w:spacing w:after="40" w:line="276" w:lineRule="auto"/>
        <w:rPr>
          <w:rFonts w:hint="default" w:ascii="Times New Roman" w:hAnsi="Times New Roman" w:cs="Times New Roman"/>
        </w:rPr>
      </w:pPr>
    </w:p>
    <w:p w14:paraId="153062A6">
      <w:pPr>
        <w:spacing w:after="40" w:line="276" w:lineRule="auto"/>
        <w:rPr>
          <w:rFonts w:hint="default" w:ascii="Times New Roman" w:hAnsi="Times New Roman" w:cs="Times New Roman"/>
        </w:rPr>
      </w:pPr>
      <w:r>
        <w:rPr>
          <w:rFonts w:hint="default" w:ascii="Times New Roman" w:hAnsi="Times New Roman" w:cs="Times New Roman"/>
          <w:sz w:val="20"/>
        </w:rPr>
        <w:t xml:space="preserve">        if (ImageUtils.isLowLight(original)) {</w:t>
      </w:r>
    </w:p>
    <w:p w14:paraId="77C3D4DD">
      <w:pPr>
        <w:spacing w:after="40" w:line="276" w:lineRule="auto"/>
        <w:rPr>
          <w:rFonts w:hint="default" w:ascii="Times New Roman" w:hAnsi="Times New Roman" w:cs="Times New Roman"/>
        </w:rPr>
      </w:pPr>
      <w:r>
        <w:rPr>
          <w:rFonts w:hint="default" w:ascii="Times New Roman" w:hAnsi="Times New Roman" w:cs="Times New Roman"/>
          <w:sz w:val="20"/>
        </w:rPr>
        <w:t xml:space="preserve">            Toast.makeText(this, "Low lighting, results may be inaccurate", Toast.LENGTH_SHORT).show()</w:t>
      </w:r>
    </w:p>
    <w:p w14:paraId="3958A132">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8A8F1A5">
      <w:pPr>
        <w:spacing w:after="40" w:line="276" w:lineRule="auto"/>
        <w:rPr>
          <w:rFonts w:hint="default" w:ascii="Times New Roman" w:hAnsi="Times New Roman" w:cs="Times New Roman"/>
        </w:rPr>
      </w:pPr>
    </w:p>
    <w:p w14:paraId="0817B9DF">
      <w:pPr>
        <w:spacing w:after="40" w:line="276" w:lineRule="auto"/>
        <w:rPr>
          <w:rFonts w:hint="default" w:ascii="Times New Roman" w:hAnsi="Times New Roman" w:cs="Times New Roman"/>
        </w:rPr>
      </w:pPr>
      <w:r>
        <w:rPr>
          <w:rFonts w:hint="default" w:ascii="Times New Roman" w:hAnsi="Times New Roman" w:cs="Times New Roman"/>
          <w:sz w:val="20"/>
        </w:rPr>
        <w:t xml:space="preserve">        val abim = ABIMUtils.generateOverlay(original)</w:t>
      </w:r>
    </w:p>
    <w:p w14:paraId="7FB25FB8">
      <w:pPr>
        <w:spacing w:after="40" w:line="276" w:lineRule="auto"/>
        <w:rPr>
          <w:rFonts w:hint="default" w:ascii="Times New Roman" w:hAnsi="Times New Roman" w:cs="Times New Roman"/>
        </w:rPr>
      </w:pPr>
      <w:r>
        <w:rPr>
          <w:rFonts w:hint="default" w:ascii="Times New Roman" w:hAnsi="Times New Roman" w:cs="Times New Roman"/>
          <w:sz w:val="20"/>
        </w:rPr>
        <w:t xml:space="preserve">        val percent = abim.infectionPercentage</w:t>
      </w:r>
    </w:p>
    <w:p w14:paraId="380C95BF">
      <w:pPr>
        <w:spacing w:after="40" w:line="276" w:lineRule="auto"/>
        <w:rPr>
          <w:rFonts w:hint="default" w:ascii="Times New Roman" w:hAnsi="Times New Roman" w:cs="Times New Roman"/>
        </w:rPr>
      </w:pPr>
    </w:p>
    <w:p w14:paraId="7600B9C1">
      <w:pPr>
        <w:spacing w:after="40" w:line="276" w:lineRule="auto"/>
        <w:rPr>
          <w:rFonts w:hint="default" w:ascii="Times New Roman" w:hAnsi="Times New Roman" w:cs="Times New Roman"/>
        </w:rPr>
      </w:pPr>
      <w:r>
        <w:rPr>
          <w:rFonts w:hint="default" w:ascii="Times New Roman" w:hAnsi="Times New Roman" w:cs="Times New Roman"/>
          <w:sz w:val="20"/>
        </w:rPr>
        <w:t xml:space="preserve">        leafImage.setImageBitmap(abim.overlayBitmap)</w:t>
      </w:r>
    </w:p>
    <w:p w14:paraId="446A6654">
      <w:pPr>
        <w:spacing w:after="40" w:line="276" w:lineRule="auto"/>
        <w:rPr>
          <w:rFonts w:hint="default" w:ascii="Times New Roman" w:hAnsi="Times New Roman" w:cs="Times New Roman"/>
        </w:rPr>
      </w:pPr>
    </w:p>
    <w:p w14:paraId="08C46B90">
      <w:pPr>
        <w:spacing w:after="40" w:line="276" w:lineRule="auto"/>
        <w:rPr>
          <w:rFonts w:hint="default" w:ascii="Times New Roman" w:hAnsi="Times New Roman" w:cs="Times New Roman"/>
        </w:rPr>
      </w:pPr>
      <w:r>
        <w:rPr>
          <w:rFonts w:hint="default" w:ascii="Times New Roman" w:hAnsi="Times New Roman" w:cs="Times New Roman"/>
          <w:sz w:val="20"/>
        </w:rPr>
        <w:t xml:space="preserve">        val (disease, confidence) = modelHelper.predict(original)</w:t>
      </w:r>
    </w:p>
    <w:p w14:paraId="07C23BCD">
      <w:pPr>
        <w:spacing w:after="40" w:line="276" w:lineRule="auto"/>
        <w:rPr>
          <w:rFonts w:hint="default" w:ascii="Times New Roman" w:hAnsi="Times New Roman" w:cs="Times New Roman"/>
        </w:rPr>
      </w:pPr>
    </w:p>
    <w:p w14:paraId="75AFBD8D">
      <w:pPr>
        <w:spacing w:after="40" w:line="276" w:lineRule="auto"/>
        <w:rPr>
          <w:rFonts w:hint="default" w:ascii="Times New Roman" w:hAnsi="Times New Roman" w:cs="Times New Roman"/>
        </w:rPr>
      </w:pPr>
      <w:r>
        <w:rPr>
          <w:rFonts w:hint="default" w:ascii="Times New Roman" w:hAnsi="Times New Roman" w:cs="Times New Roman"/>
          <w:sz w:val="20"/>
        </w:rPr>
        <w:t xml:space="preserve">        val severity = SeverityUtils.getSeverity(percent)</w:t>
      </w:r>
    </w:p>
    <w:p w14:paraId="50F0822B">
      <w:pPr>
        <w:spacing w:after="40" w:line="276" w:lineRule="auto"/>
        <w:rPr>
          <w:rFonts w:hint="default" w:ascii="Times New Roman" w:hAnsi="Times New Roman" w:cs="Times New Roman"/>
        </w:rPr>
      </w:pPr>
    </w:p>
    <w:p w14:paraId="09B3A00C">
      <w:pPr>
        <w:spacing w:after="40" w:line="276" w:lineRule="auto"/>
        <w:rPr>
          <w:rFonts w:hint="default" w:ascii="Times New Roman" w:hAnsi="Times New Roman" w:cs="Times New Roman"/>
        </w:rPr>
      </w:pPr>
      <w:r>
        <w:rPr>
          <w:rFonts w:hint="default" w:ascii="Times New Roman" w:hAnsi="Times New Roman" w:cs="Times New Roman"/>
          <w:sz w:val="20"/>
        </w:rPr>
        <w:t xml:space="preserve">        val treatment = RecommendationUtils.getTreatment(disease)</w:t>
      </w:r>
    </w:p>
    <w:p w14:paraId="2E2AA340">
      <w:pPr>
        <w:spacing w:after="40" w:line="276" w:lineRule="auto"/>
        <w:rPr>
          <w:rFonts w:hint="default" w:ascii="Times New Roman" w:hAnsi="Times New Roman" w:cs="Times New Roman"/>
        </w:rPr>
      </w:pPr>
      <w:r>
        <w:rPr>
          <w:rFonts w:hint="default" w:ascii="Times New Roman" w:hAnsi="Times New Roman" w:cs="Times New Roman"/>
          <w:sz w:val="20"/>
        </w:rPr>
        <w:t xml:space="preserve">        val prevention = RecommendationUtils.getPrevention(disease)</w:t>
      </w:r>
    </w:p>
    <w:p w14:paraId="79399A31">
      <w:pPr>
        <w:spacing w:after="40" w:line="276" w:lineRule="auto"/>
        <w:rPr>
          <w:rFonts w:hint="default" w:ascii="Times New Roman" w:hAnsi="Times New Roman" w:cs="Times New Roman"/>
        </w:rPr>
      </w:pPr>
    </w:p>
    <w:p w14:paraId="666E53D8">
      <w:pPr>
        <w:spacing w:after="40" w:line="276" w:lineRule="auto"/>
        <w:rPr>
          <w:rFonts w:hint="default" w:ascii="Times New Roman" w:hAnsi="Times New Roman" w:cs="Times New Roman"/>
        </w:rPr>
      </w:pPr>
      <w:r>
        <w:rPr>
          <w:rFonts w:hint="default" w:ascii="Times New Roman" w:hAnsi="Times New Roman" w:cs="Times New Roman"/>
          <w:sz w:val="20"/>
        </w:rPr>
        <w:t xml:space="preserve">        updateUI(disease, confidence, severity, percent, treatment, prevention)</w:t>
      </w:r>
    </w:p>
    <w:p w14:paraId="7A2288ED">
      <w:pPr>
        <w:spacing w:after="40" w:line="276" w:lineRule="auto"/>
        <w:rPr>
          <w:rFonts w:hint="default" w:ascii="Times New Roman" w:hAnsi="Times New Roman" w:cs="Times New Roman"/>
        </w:rPr>
      </w:pPr>
    </w:p>
    <w:p w14:paraId="6E10EFF6">
      <w:pPr>
        <w:spacing w:after="40" w:line="276" w:lineRule="auto"/>
        <w:rPr>
          <w:rFonts w:hint="default" w:ascii="Times New Roman" w:hAnsi="Times New Roman" w:cs="Times New Roman"/>
        </w:rPr>
      </w:pPr>
      <w:r>
        <w:rPr>
          <w:rFonts w:hint="default" w:ascii="Times New Roman" w:hAnsi="Times New Roman" w:cs="Times New Roman"/>
          <w:sz w:val="20"/>
        </w:rPr>
        <w:t xml:space="preserve">        val confidencePercent = (confidence * 100).toInt()</w:t>
      </w:r>
    </w:p>
    <w:p w14:paraId="445F0265">
      <w:pPr>
        <w:spacing w:after="40" w:line="276" w:lineRule="auto"/>
        <w:rPr>
          <w:rFonts w:hint="default" w:ascii="Times New Roman" w:hAnsi="Times New Roman" w:cs="Times New Roman"/>
        </w:rPr>
      </w:pPr>
      <w:r>
        <w:rPr>
          <w:rFonts w:hint="default" w:ascii="Times New Roman" w:hAnsi="Times New Roman" w:cs="Times New Roman"/>
          <w:sz w:val="20"/>
        </w:rPr>
        <w:t xml:space="preserve">        saveHistory(disease, confidencePercent)</w:t>
      </w:r>
    </w:p>
    <w:p w14:paraId="0A8B877F">
      <w:pPr>
        <w:spacing w:after="40" w:line="276" w:lineRule="auto"/>
        <w:rPr>
          <w:rFonts w:hint="default" w:ascii="Times New Roman" w:hAnsi="Times New Roman" w:cs="Times New Roman"/>
        </w:rPr>
      </w:pPr>
    </w:p>
    <w:p w14:paraId="178C1E09">
      <w:pPr>
        <w:spacing w:after="40" w:line="276" w:lineRule="auto"/>
        <w:rPr>
          <w:rFonts w:hint="default" w:ascii="Times New Roman" w:hAnsi="Times New Roman" w:cs="Times New Roman"/>
        </w:rPr>
      </w:pPr>
      <w:r>
        <w:rPr>
          <w:rFonts w:hint="default" w:ascii="Times New Roman" w:hAnsi="Times New Roman" w:cs="Times New Roman"/>
          <w:sz w:val="20"/>
        </w:rPr>
        <w:t xml:space="preserve">        speakResult(disease, severity)</w:t>
      </w:r>
    </w:p>
    <w:p w14:paraId="0BC35D1E">
      <w:pPr>
        <w:spacing w:after="40" w:line="276" w:lineRule="auto"/>
        <w:rPr>
          <w:rFonts w:hint="default" w:ascii="Times New Roman" w:hAnsi="Times New Roman" w:cs="Times New Roman"/>
        </w:rPr>
      </w:pPr>
    </w:p>
    <w:p w14:paraId="66F79B6B">
      <w:pPr>
        <w:spacing w:after="40" w:line="276" w:lineRule="auto"/>
        <w:rPr>
          <w:rFonts w:hint="default" w:ascii="Times New Roman" w:hAnsi="Times New Roman" w:cs="Times New Roman"/>
        </w:rPr>
      </w:pPr>
      <w:r>
        <w:rPr>
          <w:rFonts w:hint="default" w:ascii="Times New Roman" w:hAnsi="Times New Roman" w:cs="Times New Roman"/>
          <w:sz w:val="20"/>
        </w:rPr>
        <w:t xml:space="preserve">        loader?.visibility = View.GONE</w:t>
      </w:r>
    </w:p>
    <w:p w14:paraId="6317E9D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D68B9BC">
      <w:pPr>
        <w:spacing w:after="40" w:line="276" w:lineRule="auto"/>
        <w:rPr>
          <w:rFonts w:hint="default" w:ascii="Times New Roman" w:hAnsi="Times New Roman" w:cs="Times New Roman"/>
        </w:rPr>
      </w:pPr>
    </w:p>
    <w:p w14:paraId="1DC5BAF5">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saveHistory(disease: String, confidence: Int) {</w:t>
      </w:r>
    </w:p>
    <w:p w14:paraId="653CD7F4">
      <w:pPr>
        <w:spacing w:after="40" w:line="276" w:lineRule="auto"/>
        <w:rPr>
          <w:rFonts w:hint="default" w:ascii="Times New Roman" w:hAnsi="Times New Roman" w:cs="Times New Roman"/>
        </w:rPr>
      </w:pPr>
      <w:r>
        <w:rPr>
          <w:rFonts w:hint="default" w:ascii="Times New Roman" w:hAnsi="Times New Roman" w:cs="Times New Roman"/>
          <w:sz w:val="20"/>
        </w:rPr>
        <w:t xml:space="preserve">        val prefs = getSharedPreferences("history", MODE_PRIVATE)</w:t>
      </w:r>
    </w:p>
    <w:p w14:paraId="4CCB0B80">
      <w:pPr>
        <w:spacing w:after="40" w:line="276" w:lineRule="auto"/>
        <w:rPr>
          <w:rFonts w:hint="default" w:ascii="Times New Roman" w:hAnsi="Times New Roman" w:cs="Times New Roman"/>
        </w:rPr>
      </w:pPr>
    </w:p>
    <w:p w14:paraId="17CBE14B">
      <w:pPr>
        <w:spacing w:after="40" w:line="276" w:lineRule="auto"/>
        <w:rPr>
          <w:rFonts w:hint="default" w:ascii="Times New Roman" w:hAnsi="Times New Roman" w:cs="Times New Roman"/>
        </w:rPr>
      </w:pPr>
      <w:r>
        <w:rPr>
          <w:rFonts w:hint="default" w:ascii="Times New Roman" w:hAnsi="Times New Roman" w:cs="Times New Roman"/>
          <w:sz w:val="20"/>
        </w:rPr>
        <w:t xml:space="preserve">        val set = prefs.getStringSet("data", mutableSetOf())</w:t>
      </w:r>
    </w:p>
    <w:p w14:paraId="4AB54322">
      <w:pPr>
        <w:spacing w:after="40" w:line="276" w:lineRule="auto"/>
        <w:rPr>
          <w:rFonts w:hint="default" w:ascii="Times New Roman" w:hAnsi="Times New Roman" w:cs="Times New Roman"/>
        </w:rPr>
      </w:pPr>
      <w:r>
        <w:rPr>
          <w:rFonts w:hint="default" w:ascii="Times New Roman" w:hAnsi="Times New Roman" w:cs="Times New Roman"/>
          <w:sz w:val="20"/>
        </w:rPr>
        <w:t xml:space="preserve">            ?.toMutableSet() ?: mutableSetOf()</w:t>
      </w:r>
    </w:p>
    <w:p w14:paraId="5F8E95B1">
      <w:pPr>
        <w:spacing w:after="40" w:line="276" w:lineRule="auto"/>
        <w:rPr>
          <w:rFonts w:hint="default" w:ascii="Times New Roman" w:hAnsi="Times New Roman" w:cs="Times New Roman"/>
        </w:rPr>
      </w:pPr>
    </w:p>
    <w:p w14:paraId="7DBDA991">
      <w:pPr>
        <w:spacing w:after="40" w:line="276" w:lineRule="auto"/>
        <w:rPr>
          <w:rFonts w:hint="default" w:ascii="Times New Roman" w:hAnsi="Times New Roman" w:cs="Times New Roman"/>
        </w:rPr>
      </w:pPr>
      <w:r>
        <w:rPr>
          <w:rFonts w:hint="default" w:ascii="Times New Roman" w:hAnsi="Times New Roman" w:cs="Times New Roman"/>
          <w:sz w:val="20"/>
        </w:rPr>
        <w:t xml:space="preserve">        val time = java.text.SimpleDateFormat("hh:mm a", Locale.getDefault())</w:t>
      </w:r>
    </w:p>
    <w:p w14:paraId="43A0CF45">
      <w:pPr>
        <w:spacing w:after="40" w:line="276" w:lineRule="auto"/>
        <w:rPr>
          <w:rFonts w:hint="default" w:ascii="Times New Roman" w:hAnsi="Times New Roman" w:cs="Times New Roman"/>
        </w:rPr>
      </w:pPr>
      <w:r>
        <w:rPr>
          <w:rFonts w:hint="default" w:ascii="Times New Roman" w:hAnsi="Times New Roman" w:cs="Times New Roman"/>
          <w:sz w:val="20"/>
        </w:rPr>
        <w:t xml:space="preserve">            .format(Date())</w:t>
      </w:r>
    </w:p>
    <w:p w14:paraId="2A5FB162">
      <w:pPr>
        <w:spacing w:after="40" w:line="276" w:lineRule="auto"/>
        <w:rPr>
          <w:rFonts w:hint="default" w:ascii="Times New Roman" w:hAnsi="Times New Roman" w:cs="Times New Roman"/>
        </w:rPr>
      </w:pPr>
    </w:p>
    <w:p w14:paraId="4EB78E2C">
      <w:pPr>
        <w:spacing w:after="40" w:line="276" w:lineRule="auto"/>
        <w:rPr>
          <w:rFonts w:hint="default" w:ascii="Times New Roman" w:hAnsi="Times New Roman" w:cs="Times New Roman"/>
        </w:rPr>
      </w:pPr>
      <w:r>
        <w:rPr>
          <w:rFonts w:hint="default" w:ascii="Times New Roman" w:hAnsi="Times New Roman" w:cs="Times New Roman"/>
          <w:sz w:val="20"/>
        </w:rPr>
        <w:t xml:space="preserve">        val entry = "$disease ($confidence%) - $time"</w:t>
      </w:r>
    </w:p>
    <w:p w14:paraId="2E3B895D">
      <w:pPr>
        <w:spacing w:after="40" w:line="276" w:lineRule="auto"/>
        <w:rPr>
          <w:rFonts w:hint="default" w:ascii="Times New Roman" w:hAnsi="Times New Roman" w:cs="Times New Roman"/>
        </w:rPr>
      </w:pPr>
    </w:p>
    <w:p w14:paraId="0E42F941">
      <w:pPr>
        <w:spacing w:after="40" w:line="276" w:lineRule="auto"/>
        <w:rPr>
          <w:rFonts w:hint="default" w:ascii="Times New Roman" w:hAnsi="Times New Roman" w:cs="Times New Roman"/>
        </w:rPr>
      </w:pPr>
      <w:r>
        <w:rPr>
          <w:rFonts w:hint="default" w:ascii="Times New Roman" w:hAnsi="Times New Roman" w:cs="Times New Roman"/>
          <w:sz w:val="20"/>
        </w:rPr>
        <w:t xml:space="preserve">        set.remove(entry)</w:t>
      </w:r>
    </w:p>
    <w:p w14:paraId="4A0C4156">
      <w:pPr>
        <w:spacing w:after="40" w:line="276" w:lineRule="auto"/>
        <w:rPr>
          <w:rFonts w:hint="default" w:ascii="Times New Roman" w:hAnsi="Times New Roman" w:cs="Times New Roman"/>
        </w:rPr>
      </w:pPr>
      <w:r>
        <w:rPr>
          <w:rFonts w:hint="default" w:ascii="Times New Roman" w:hAnsi="Times New Roman" w:cs="Times New Roman"/>
          <w:sz w:val="20"/>
        </w:rPr>
        <w:t xml:space="preserve">        set.add(entry)</w:t>
      </w:r>
    </w:p>
    <w:p w14:paraId="6921CE6B">
      <w:pPr>
        <w:spacing w:after="40" w:line="276" w:lineRule="auto"/>
        <w:rPr>
          <w:rFonts w:hint="default" w:ascii="Times New Roman" w:hAnsi="Times New Roman" w:cs="Times New Roman"/>
        </w:rPr>
      </w:pPr>
    </w:p>
    <w:p w14:paraId="67038D5C">
      <w:pPr>
        <w:spacing w:after="40" w:line="276" w:lineRule="auto"/>
        <w:rPr>
          <w:rFonts w:hint="default" w:ascii="Times New Roman" w:hAnsi="Times New Roman" w:cs="Times New Roman"/>
        </w:rPr>
      </w:pPr>
      <w:r>
        <w:rPr>
          <w:rFonts w:hint="default" w:ascii="Times New Roman" w:hAnsi="Times New Roman" w:cs="Times New Roman"/>
          <w:sz w:val="20"/>
        </w:rPr>
        <w:t xml:space="preserve">        if (set.size &gt; 10) {</w:t>
      </w:r>
    </w:p>
    <w:p w14:paraId="02EC791E">
      <w:pPr>
        <w:spacing w:after="40" w:line="276" w:lineRule="auto"/>
        <w:rPr>
          <w:rFonts w:hint="default" w:ascii="Times New Roman" w:hAnsi="Times New Roman" w:cs="Times New Roman"/>
        </w:rPr>
      </w:pPr>
      <w:r>
        <w:rPr>
          <w:rFonts w:hint="default" w:ascii="Times New Roman" w:hAnsi="Times New Roman" w:cs="Times New Roman"/>
          <w:sz w:val="20"/>
        </w:rPr>
        <w:t xml:space="preserve">            set.remove(set.first())</w:t>
      </w:r>
    </w:p>
    <w:p w14:paraId="5DF3DB13">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6D41BE9">
      <w:pPr>
        <w:spacing w:after="40" w:line="276" w:lineRule="auto"/>
        <w:rPr>
          <w:rFonts w:hint="default" w:ascii="Times New Roman" w:hAnsi="Times New Roman" w:cs="Times New Roman"/>
        </w:rPr>
      </w:pPr>
    </w:p>
    <w:p w14:paraId="0BB5AFB3">
      <w:pPr>
        <w:spacing w:after="40" w:line="276" w:lineRule="auto"/>
        <w:rPr>
          <w:rFonts w:hint="default" w:ascii="Times New Roman" w:hAnsi="Times New Roman" w:cs="Times New Roman"/>
        </w:rPr>
      </w:pPr>
      <w:r>
        <w:rPr>
          <w:rFonts w:hint="default" w:ascii="Times New Roman" w:hAnsi="Times New Roman" w:cs="Times New Roman"/>
          <w:sz w:val="20"/>
        </w:rPr>
        <w:t xml:space="preserve">        prefs.edit().putStringSet("data", set).apply()</w:t>
      </w:r>
    </w:p>
    <w:p w14:paraId="237CAE7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AECF71C">
      <w:pPr>
        <w:spacing w:after="40" w:line="276" w:lineRule="auto"/>
        <w:rPr>
          <w:rFonts w:hint="default" w:ascii="Times New Roman" w:hAnsi="Times New Roman" w:cs="Times New Roman"/>
        </w:rPr>
      </w:pPr>
    </w:p>
    <w:p w14:paraId="0293D722">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speakResult(disease: String, severity: String) {</w:t>
      </w:r>
    </w:p>
    <w:p w14:paraId="21ADCE51">
      <w:pPr>
        <w:spacing w:after="40" w:line="276" w:lineRule="auto"/>
        <w:rPr>
          <w:rFonts w:hint="default" w:ascii="Times New Roman" w:hAnsi="Times New Roman" w:cs="Times New Roman"/>
        </w:rPr>
      </w:pPr>
      <w:r>
        <w:rPr>
          <w:rFonts w:hint="default" w:ascii="Times New Roman" w:hAnsi="Times New Roman" w:cs="Times New Roman"/>
          <w:sz w:val="20"/>
        </w:rPr>
        <w:t xml:space="preserve">        val text = "Disease detected: $disease. Severity $severity."</w:t>
      </w:r>
    </w:p>
    <w:p w14:paraId="1D20E539">
      <w:pPr>
        <w:spacing w:after="40" w:line="276" w:lineRule="auto"/>
        <w:rPr>
          <w:rFonts w:hint="default" w:ascii="Times New Roman" w:hAnsi="Times New Roman" w:cs="Times New Roman"/>
        </w:rPr>
      </w:pPr>
      <w:r>
        <w:rPr>
          <w:rFonts w:hint="default" w:ascii="Times New Roman" w:hAnsi="Times New Roman" w:cs="Times New Roman"/>
          <w:sz w:val="20"/>
        </w:rPr>
        <w:t xml:space="preserve">        tts.speak(text, TextToSpeech.QUEUE_FLUSH, null, null)</w:t>
      </w:r>
    </w:p>
    <w:p w14:paraId="348E8BD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C2623A4">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updateUI(</w:t>
      </w:r>
    </w:p>
    <w:p w14:paraId="1FFEEE8E">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 String,</w:t>
      </w:r>
    </w:p>
    <w:p w14:paraId="4542C8B2">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confidenceValue: Float,</w:t>
      </w:r>
    </w:p>
    <w:p w14:paraId="6BDF3392">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 String,</w:t>
      </w:r>
    </w:p>
    <w:p w14:paraId="27399331">
      <w:pPr>
        <w:spacing w:after="40" w:line="276" w:lineRule="auto"/>
        <w:rPr>
          <w:rFonts w:hint="default" w:ascii="Times New Roman" w:hAnsi="Times New Roman" w:cs="Times New Roman"/>
        </w:rPr>
      </w:pPr>
      <w:r>
        <w:rPr>
          <w:rFonts w:hint="default" w:ascii="Times New Roman" w:hAnsi="Times New Roman" w:cs="Times New Roman"/>
          <w:sz w:val="20"/>
        </w:rPr>
        <w:t xml:space="preserve">        infectionPercent: Float,</w:t>
      </w:r>
    </w:p>
    <w:p w14:paraId="53B1DCEB">
      <w:pPr>
        <w:spacing w:after="40" w:line="276" w:lineRule="auto"/>
        <w:rPr>
          <w:rFonts w:hint="default" w:ascii="Times New Roman" w:hAnsi="Times New Roman" w:cs="Times New Roman"/>
        </w:rPr>
      </w:pPr>
      <w:r>
        <w:rPr>
          <w:rFonts w:hint="default" w:ascii="Times New Roman" w:hAnsi="Times New Roman" w:cs="Times New Roman"/>
          <w:sz w:val="20"/>
        </w:rPr>
        <w:t xml:space="preserve">        treatment: String,</w:t>
      </w:r>
    </w:p>
    <w:p w14:paraId="32BD96B1">
      <w:pPr>
        <w:spacing w:after="40" w:line="276" w:lineRule="auto"/>
        <w:rPr>
          <w:rFonts w:hint="default" w:ascii="Times New Roman" w:hAnsi="Times New Roman" w:cs="Times New Roman"/>
        </w:rPr>
      </w:pPr>
      <w:r>
        <w:rPr>
          <w:rFonts w:hint="default" w:ascii="Times New Roman" w:hAnsi="Times New Roman" w:cs="Times New Roman"/>
          <w:sz w:val="20"/>
        </w:rPr>
        <w:t xml:space="preserve">        prevention: String  ) {</w:t>
      </w:r>
    </w:p>
    <w:p w14:paraId="72F6480B">
      <w:pPr>
        <w:spacing w:after="40" w:line="276" w:lineRule="auto"/>
        <w:rPr>
          <w:rFonts w:hint="default" w:ascii="Times New Roman" w:hAnsi="Times New Roman" w:cs="Times New Roman"/>
        </w:rPr>
      </w:pPr>
    </w:p>
    <w:p w14:paraId="10C3E242">
      <w:pPr>
        <w:spacing w:after="40" w:line="276" w:lineRule="auto"/>
        <w:rPr>
          <w:rFonts w:hint="default" w:ascii="Times New Roman" w:hAnsi="Times New Roman" w:cs="Times New Roman"/>
        </w:rPr>
      </w:pPr>
      <w:r>
        <w:rPr>
          <w:rFonts w:hint="default" w:ascii="Times New Roman" w:hAnsi="Times New Roman" w:cs="Times New Roman"/>
          <w:sz w:val="20"/>
        </w:rPr>
        <w:t xml:space="preserve">        val confidence = (confidenceValue * 100).toInt()</w:t>
      </w:r>
    </w:p>
    <w:p w14:paraId="76DC4A9B">
      <w:pPr>
        <w:spacing w:after="40" w:line="276" w:lineRule="auto"/>
        <w:rPr>
          <w:rFonts w:hint="default" w:ascii="Times New Roman" w:hAnsi="Times New Roman" w:cs="Times New Roman"/>
        </w:rPr>
      </w:pPr>
    </w:p>
    <w:p w14:paraId="3047FECF">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diseaseText.text = when (disease.uppercase()) {</w:t>
      </w:r>
    </w:p>
    <w:p w14:paraId="2A0007B6">
      <w:pPr>
        <w:spacing w:after="40" w:line="276" w:lineRule="auto"/>
        <w:rPr>
          <w:rFonts w:hint="default" w:ascii="Times New Roman" w:hAnsi="Times New Roman" w:cs="Times New Roman"/>
        </w:rPr>
      </w:pPr>
      <w:r>
        <w:rPr>
          <w:rFonts w:hint="default" w:ascii="Times New Roman" w:hAnsi="Times New Roman" w:cs="Times New Roman"/>
          <w:sz w:val="20"/>
        </w:rPr>
        <w:t xml:space="preserve">            "RUST" -&gt; "Leaf Rust Disease"</w:t>
      </w:r>
    </w:p>
    <w:p w14:paraId="11F50F7D">
      <w:pPr>
        <w:spacing w:after="40" w:line="276" w:lineRule="auto"/>
        <w:rPr>
          <w:rFonts w:hint="default" w:ascii="Times New Roman" w:hAnsi="Times New Roman" w:cs="Times New Roman"/>
        </w:rPr>
      </w:pPr>
      <w:r>
        <w:rPr>
          <w:rFonts w:hint="default" w:ascii="Times New Roman" w:hAnsi="Times New Roman" w:cs="Times New Roman"/>
          <w:sz w:val="20"/>
        </w:rPr>
        <w:t xml:space="preserve">            "DOT" -&gt; "Leaf Spot Disease"</w:t>
      </w:r>
    </w:p>
    <w:p w14:paraId="23F99DE2">
      <w:pPr>
        <w:spacing w:after="40" w:line="276" w:lineRule="auto"/>
        <w:rPr>
          <w:rFonts w:hint="default" w:ascii="Times New Roman" w:hAnsi="Times New Roman" w:cs="Times New Roman"/>
        </w:rPr>
      </w:pPr>
      <w:r>
        <w:rPr>
          <w:rFonts w:hint="default" w:ascii="Times New Roman" w:hAnsi="Times New Roman" w:cs="Times New Roman"/>
          <w:sz w:val="20"/>
        </w:rPr>
        <w:t xml:space="preserve">            "CANKER" -&gt; "Leaf Canker Disease"</w:t>
      </w:r>
    </w:p>
    <w:p w14:paraId="1D439ED5">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"Healthy Leaf"  }</w:t>
      </w:r>
    </w:p>
    <w:p w14:paraId="5A7D7418">
      <w:pPr>
        <w:spacing w:after="40" w:line="276" w:lineRule="auto"/>
        <w:rPr>
          <w:rFonts w:hint="default" w:ascii="Times New Roman" w:hAnsi="Times New Roman" w:cs="Times New Roman"/>
        </w:rPr>
      </w:pPr>
    </w:p>
    <w:p w14:paraId="2FD4E91C">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confidencePercent.text = "Confidence: $confidence%"</w:t>
      </w:r>
    </w:p>
    <w:p w14:paraId="79F4DE7A">
      <w:pPr>
        <w:spacing w:after="40" w:line="276" w:lineRule="auto"/>
        <w:rPr>
          <w:rFonts w:hint="default" w:ascii="Times New Roman" w:hAnsi="Times New Roman" w:cs="Times New Roman"/>
        </w:rPr>
      </w:pPr>
    </w:p>
    <w:p w14:paraId="5DE1F3D4">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severityText.text =</w:t>
      </w:r>
    </w:p>
    <w:p w14:paraId="129EEB31">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 ${severity.uppercase()} (${String.format("%.1f", infectionPercent)}%)"</w:t>
      </w:r>
    </w:p>
    <w:p w14:paraId="4EA02340">
      <w:pPr>
        <w:spacing w:after="40" w:line="276" w:lineRule="auto"/>
        <w:rPr>
          <w:rFonts w:hint="default" w:ascii="Times New Roman" w:hAnsi="Times New Roman" w:cs="Times New Roman"/>
        </w:rPr>
      </w:pPr>
    </w:p>
    <w:p w14:paraId="0814FDCE">
      <w:pPr>
        <w:spacing w:after="40" w:line="276" w:lineRule="auto"/>
        <w:rPr>
          <w:rFonts w:hint="default" w:ascii="Times New Roman" w:hAnsi="Times New Roman" w:cs="Times New Roman"/>
        </w:rPr>
      </w:pPr>
      <w:r>
        <w:rPr>
          <w:rFonts w:hint="default" w:ascii="Times New Roman" w:hAnsi="Times New Roman" w:cs="Times New Roman"/>
          <w:sz w:val="20"/>
        </w:rPr>
        <w:t xml:space="preserve">        val severityValue = SeverityUtils.getSeverityValue(infectionPercent)</w:t>
      </w:r>
    </w:p>
    <w:p w14:paraId="6B62D676">
      <w:pPr>
        <w:spacing w:after="40" w:line="276" w:lineRule="auto"/>
        <w:rPr>
          <w:rFonts w:hint="default" w:ascii="Times New Roman" w:hAnsi="Times New Roman" w:cs="Times New Roman"/>
        </w:rPr>
      </w:pPr>
    </w:p>
    <w:p w14:paraId="0DD51AB1">
      <w:pPr>
        <w:spacing w:after="40" w:line="276" w:lineRule="auto"/>
        <w:rPr>
          <w:rFonts w:hint="default" w:ascii="Times New Roman" w:hAnsi="Times New Roman" w:cs="Times New Roman"/>
        </w:rPr>
      </w:pPr>
      <w:r>
        <w:rPr>
          <w:rFonts w:hint="default" w:ascii="Times New Roman" w:hAnsi="Times New Roman" w:cs="Times New Roman"/>
          <w:sz w:val="20"/>
        </w:rPr>
        <w:t xml:space="preserve">        confidenceBar.progress = confidence</w:t>
      </w:r>
    </w:p>
    <w:p w14:paraId="6B45CE77">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severityBar.progress = severityValue</w:t>
      </w:r>
    </w:p>
    <w:p w14:paraId="355F0371">
      <w:pPr>
        <w:spacing w:after="40" w:line="276" w:lineRule="auto"/>
        <w:rPr>
          <w:rFonts w:hint="default" w:ascii="Times New Roman" w:hAnsi="Times New Roman" w:cs="Times New Roman"/>
        </w:rPr>
      </w:pPr>
    </w:p>
    <w:p w14:paraId="040C6554">
      <w:pPr>
        <w:spacing w:after="40" w:line="276" w:lineRule="auto"/>
        <w:rPr>
          <w:rFonts w:hint="default" w:ascii="Times New Roman" w:hAnsi="Times New Roman" w:cs="Times New Roman"/>
        </w:rPr>
      </w:pPr>
      <w:r>
        <w:rPr>
          <w:rFonts w:hint="default" w:ascii="Times New Roman" w:hAnsi="Times New Roman" w:cs="Times New Roman"/>
          <w:sz w:val="20"/>
        </w:rPr>
        <w:t xml:space="preserve">        val color = SeverityUtils.getSeverityColor(severity)</w:t>
      </w:r>
    </w:p>
    <w:p w14:paraId="5940ED0F">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severityBar.progressTintList = ColorStateList.valueOf(color)</w:t>
      </w:r>
    </w:p>
    <w:p w14:paraId="757F2F94">
      <w:pPr>
        <w:spacing w:after="40" w:line="276" w:lineRule="auto"/>
        <w:rPr>
          <w:rFonts w:hint="default" w:ascii="Times New Roman" w:hAnsi="Times New Roman" w:cs="Times New Roman"/>
        </w:rPr>
      </w:pPr>
      <w:r>
        <w:rPr>
          <w:rFonts w:hint="default" w:ascii="Times New Roman" w:hAnsi="Times New Roman" w:cs="Times New Roman"/>
          <w:sz w:val="20"/>
        </w:rPr>
        <w:t xml:space="preserve">        severityText.setTextColor(color)</w:t>
      </w:r>
    </w:p>
    <w:p w14:paraId="225C864B">
      <w:pPr>
        <w:spacing w:after="40" w:line="276" w:lineRule="auto"/>
        <w:rPr>
          <w:rFonts w:hint="default" w:ascii="Times New Roman" w:hAnsi="Times New Roman" w:cs="Times New Roman"/>
        </w:rPr>
      </w:pPr>
    </w:p>
    <w:p w14:paraId="342E40C6">
      <w:pPr>
        <w:spacing w:after="40" w:line="276" w:lineRule="auto"/>
        <w:rPr>
          <w:rFonts w:hint="default" w:ascii="Times New Roman" w:hAnsi="Times New Roman" w:cs="Times New Roman"/>
        </w:rPr>
      </w:pPr>
      <w:r>
        <w:rPr>
          <w:rFonts w:hint="default" w:ascii="Times New Roman" w:hAnsi="Times New Roman" w:cs="Times New Roman"/>
          <w:sz w:val="20"/>
        </w:rPr>
        <w:t xml:space="preserve">        treatmentText.text = treatment</w:t>
      </w:r>
    </w:p>
    <w:p w14:paraId="380503EE">
      <w:pPr>
        <w:spacing w:after="40" w:line="276" w:lineRule="auto"/>
        <w:rPr>
          <w:rFonts w:hint="default" w:ascii="Times New Roman" w:hAnsi="Times New Roman" w:cs="Times New Roman"/>
        </w:rPr>
      </w:pPr>
      <w:r>
        <w:rPr>
          <w:rFonts w:hint="default" w:ascii="Times New Roman" w:hAnsi="Times New Roman" w:cs="Times New Roman"/>
          <w:sz w:val="20"/>
        </w:rPr>
        <w:t xml:space="preserve">        preventionText.text = prevention</w:t>
      </w:r>
    </w:p>
    <w:p w14:paraId="00D67103">
      <w:pPr>
        <w:spacing w:after="40" w:line="276" w:lineRule="auto"/>
        <w:rPr>
          <w:rFonts w:hint="default" w:ascii="Times New Roman" w:hAnsi="Times New Roman" w:cs="Times New Roman"/>
        </w:rPr>
      </w:pPr>
    </w:p>
    <w:p w14:paraId="50D9DDB3">
      <w:pPr>
        <w:spacing w:after="40" w:line="276" w:lineRule="auto"/>
        <w:rPr>
          <w:rFonts w:hint="default" w:ascii="Times New Roman" w:hAnsi="Times New Roman" w:cs="Times New Roman"/>
        </w:rPr>
      </w:pPr>
      <w:r>
        <w:rPr>
          <w:rFonts w:hint="default" w:ascii="Times New Roman" w:hAnsi="Times New Roman" w:cs="Times New Roman"/>
          <w:sz w:val="20"/>
        </w:rPr>
        <w:t xml:space="preserve">        // UPDATED TOP 3 (without breaking structure)</w:t>
      </w:r>
    </w:p>
    <w:p w14:paraId="387C7286">
      <w:pPr>
        <w:spacing w:after="40" w:line="276" w:lineRule="auto"/>
        <w:rPr>
          <w:rFonts w:hint="default" w:ascii="Times New Roman" w:hAnsi="Times New Roman" w:cs="Times New Roman"/>
        </w:rPr>
      </w:pPr>
      <w:r>
        <w:rPr>
          <w:rFonts w:hint="default" w:ascii="Times New Roman" w:hAnsi="Times New Roman" w:cs="Times New Roman"/>
          <w:sz w:val="20"/>
        </w:rPr>
        <w:t xml:space="preserve">        top3Text.text =</w:t>
      </w:r>
    </w:p>
    <w:p w14:paraId="6DA9D248">
      <w:pPr>
        <w:spacing w:after="40" w:line="276" w:lineRule="auto"/>
        <w:rPr>
          <w:rFonts w:hint="default" w:ascii="Times New Roman" w:hAnsi="Times New Roman" w:cs="Times New Roman"/>
        </w:rPr>
      </w:pPr>
      <w:r>
        <w:rPr>
          <w:rFonts w:hint="default" w:ascii="Times New Roman" w:hAnsi="Times New Roman" w:cs="Times New Roman"/>
          <w:sz w:val="20"/>
        </w:rPr>
        <w:t xml:space="preserve">   "1. ${disease.replaceFirstChar { it.uppercase() }} Disease - $confidence%\n2. Other - 5%\n3. Unknown </w:t>
      </w:r>
      <w:r>
        <w:rPr>
          <w:rFonts w:hint="default" w:cs="Times New Roman"/>
          <w:sz w:val="20"/>
          <w:lang w:val="en-US"/>
        </w:rPr>
        <w:t>-</w:t>
      </w:r>
      <w:r>
        <w:rPr>
          <w:rFonts w:hint="default" w:ascii="Times New Roman" w:hAnsi="Times New Roman" w:cs="Times New Roman"/>
          <w:sz w:val="20"/>
        </w:rPr>
        <w:t>3%"</w:t>
      </w:r>
    </w:p>
    <w:p w14:paraId="3BF6D792">
      <w:pPr>
        <w:spacing w:after="40" w:line="276" w:lineRule="auto"/>
        <w:rPr>
          <w:rFonts w:hint="default" w:ascii="Times New Roman" w:hAnsi="Times New Roman" w:cs="Times New Roman"/>
        </w:rPr>
      </w:pPr>
    </w:p>
    <w:p w14:paraId="5C47A4F9">
      <w:pPr>
        <w:spacing w:after="40" w:line="276" w:lineRule="auto"/>
        <w:rPr>
          <w:rFonts w:hint="default" w:ascii="Times New Roman" w:hAnsi="Times New Roman" w:cs="Times New Roman"/>
        </w:rPr>
      </w:pPr>
      <w:r>
        <w:rPr>
          <w:rFonts w:hint="default" w:ascii="Times New Roman" w:hAnsi="Times New Roman" w:cs="Times New Roman"/>
          <w:sz w:val="20"/>
        </w:rPr>
        <w:t xml:space="preserve">        explanationText.text = when (disease.uppercase()) {</w:t>
      </w:r>
    </w:p>
    <w:p w14:paraId="04884B12">
      <w:pPr>
        <w:spacing w:after="40" w:line="276" w:lineRule="auto"/>
        <w:rPr>
          <w:rFonts w:hint="default" w:ascii="Times New Roman" w:hAnsi="Times New Roman" w:cs="Times New Roman"/>
        </w:rPr>
      </w:pPr>
    </w:p>
    <w:p w14:paraId="6132DACD">
      <w:pPr>
        <w:spacing w:after="40" w:line="276" w:lineRule="auto"/>
        <w:rPr>
          <w:rFonts w:hint="default" w:ascii="Times New Roman" w:hAnsi="Times New Roman" w:cs="Times New Roman"/>
        </w:rPr>
      </w:pPr>
      <w:r>
        <w:rPr>
          <w:rFonts w:hint="default" w:ascii="Times New Roman" w:hAnsi="Times New Roman" w:cs="Times New Roman"/>
          <w:sz w:val="20"/>
        </w:rPr>
        <w:t xml:space="preserve">            "RUST" -&gt;</w:t>
      </w:r>
    </w:p>
    <w:p w14:paraId="35C7DB38">
      <w:pPr>
        <w:spacing w:after="40" w:line="276" w:lineRule="auto"/>
        <w:rPr>
          <w:rFonts w:hint="default" w:ascii="Times New Roman" w:hAnsi="Times New Roman" w:cs="Times New Roman"/>
        </w:rPr>
      </w:pPr>
      <w:r>
        <w:rPr>
          <w:rFonts w:hint="default" w:ascii="Times New Roman" w:hAnsi="Times New Roman" w:cs="Times New Roman"/>
          <w:sz w:val="20"/>
        </w:rPr>
        <w:t xml:space="preserve">                "Brown-orange pustules detected along leaf veins.\nFungal rust infection — apply fungicide."</w:t>
      </w:r>
    </w:p>
    <w:p w14:paraId="450C0EA2">
      <w:pPr>
        <w:spacing w:after="40" w:line="276" w:lineRule="auto"/>
        <w:rPr>
          <w:rFonts w:hint="default" w:ascii="Times New Roman" w:hAnsi="Times New Roman" w:cs="Times New Roman"/>
        </w:rPr>
      </w:pPr>
    </w:p>
    <w:p w14:paraId="36D594FA">
      <w:pPr>
        <w:spacing w:after="40" w:line="276" w:lineRule="auto"/>
        <w:rPr>
          <w:rFonts w:hint="default" w:ascii="Times New Roman" w:hAnsi="Times New Roman" w:cs="Times New Roman"/>
        </w:rPr>
      </w:pPr>
      <w:r>
        <w:rPr>
          <w:rFonts w:hint="default" w:ascii="Times New Roman" w:hAnsi="Times New Roman" w:cs="Times New Roman"/>
          <w:sz w:val="20"/>
        </w:rPr>
        <w:t xml:space="preserve">            "CANKER" -&gt;</w:t>
      </w:r>
    </w:p>
    <w:p w14:paraId="586789F7">
      <w:pPr>
        <w:spacing w:after="40" w:line="276" w:lineRule="auto"/>
        <w:rPr>
          <w:rFonts w:hint="default" w:ascii="Times New Roman" w:hAnsi="Times New Roman" w:cs="Times New Roman"/>
        </w:rPr>
      </w:pPr>
      <w:r>
        <w:rPr>
          <w:rFonts w:hint="default" w:ascii="Times New Roman" w:hAnsi="Times New Roman" w:cs="Times New Roman"/>
          <w:sz w:val="20"/>
        </w:rPr>
        <w:t xml:space="preserve">                "Lesions and damaged tissue observed.\nCanker infection — remove affected parts."</w:t>
      </w:r>
    </w:p>
    <w:p w14:paraId="7F7A735F">
      <w:pPr>
        <w:spacing w:after="40" w:line="276" w:lineRule="auto"/>
        <w:rPr>
          <w:rFonts w:hint="default" w:ascii="Times New Roman" w:hAnsi="Times New Roman" w:cs="Times New Roman"/>
        </w:rPr>
      </w:pPr>
    </w:p>
    <w:p w14:paraId="23809135">
      <w:pPr>
        <w:spacing w:after="40" w:line="276" w:lineRule="auto"/>
        <w:rPr>
          <w:rFonts w:hint="default" w:ascii="Times New Roman" w:hAnsi="Times New Roman" w:cs="Times New Roman"/>
        </w:rPr>
      </w:pPr>
      <w:r>
        <w:rPr>
          <w:rFonts w:hint="default" w:ascii="Times New Roman" w:hAnsi="Times New Roman" w:cs="Times New Roman"/>
          <w:sz w:val="20"/>
        </w:rPr>
        <w:t xml:space="preserve">            "DOT" -&gt;</w:t>
      </w:r>
    </w:p>
    <w:p w14:paraId="423471CB">
      <w:pPr>
        <w:spacing w:after="40" w:line="276" w:lineRule="auto"/>
        <w:rPr>
          <w:rFonts w:hint="default" w:ascii="Times New Roman" w:hAnsi="Times New Roman" w:cs="Times New Roman"/>
        </w:rPr>
      </w:pPr>
      <w:r>
        <w:rPr>
          <w:rFonts w:hint="default" w:ascii="Times New Roman" w:hAnsi="Times New Roman" w:cs="Times New Roman"/>
          <w:sz w:val="20"/>
        </w:rPr>
        <w:t xml:space="preserve">                "Dark spots detected on leaf surface.\nLeaf spot disease — apply treatment."</w:t>
      </w:r>
    </w:p>
    <w:p w14:paraId="35E586E8">
      <w:pPr>
        <w:spacing w:after="40" w:line="276" w:lineRule="auto"/>
        <w:rPr>
          <w:rFonts w:hint="default" w:ascii="Times New Roman" w:hAnsi="Times New Roman" w:cs="Times New Roman"/>
        </w:rPr>
      </w:pPr>
    </w:p>
    <w:p w14:paraId="40B3772E">
      <w:pPr>
        <w:spacing w:after="40" w:line="276" w:lineRule="auto"/>
        <w:rPr>
          <w:rFonts w:hint="default" w:ascii="Times New Roman" w:hAnsi="Times New Roman" w:cs="Times New Roman"/>
        </w:rPr>
      </w:pPr>
      <w:r>
        <w:rPr>
          <w:rFonts w:hint="default" w:ascii="Times New Roman" w:hAnsi="Times New Roman" w:cs="Times New Roman"/>
          <w:sz w:val="20"/>
        </w:rPr>
        <w:t xml:space="preserve">            "MUMMIFICATION" -&gt;</w:t>
      </w:r>
    </w:p>
    <w:p w14:paraId="5096716D">
      <w:pPr>
        <w:spacing w:after="40" w:line="276" w:lineRule="auto"/>
        <w:rPr>
          <w:rFonts w:hint="default" w:ascii="Times New Roman" w:hAnsi="Times New Roman" w:cs="Times New Roman"/>
        </w:rPr>
      </w:pPr>
      <w:r>
        <w:rPr>
          <w:rFonts w:hint="default" w:ascii="Times New Roman" w:hAnsi="Times New Roman" w:cs="Times New Roman"/>
          <w:sz w:val="20"/>
        </w:rPr>
        <w:t xml:space="preserve">                "Shriveled tissue observed.\nRemove infected parts immediately."</w:t>
      </w:r>
    </w:p>
    <w:p w14:paraId="523DAF99">
      <w:pPr>
        <w:spacing w:after="40" w:line="276" w:lineRule="auto"/>
        <w:rPr>
          <w:rFonts w:hint="default" w:ascii="Times New Roman" w:hAnsi="Times New Roman" w:cs="Times New Roman"/>
        </w:rPr>
      </w:pPr>
    </w:p>
    <w:p w14:paraId="56B3939C">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w:t>
      </w:r>
    </w:p>
    <w:p w14:paraId="75B59FA1">
      <w:pPr>
        <w:spacing w:after="40" w:line="276" w:lineRule="auto"/>
        <w:rPr>
          <w:rFonts w:hint="default" w:ascii="Times New Roman" w:hAnsi="Times New Roman" w:cs="Times New Roman"/>
        </w:rPr>
      </w:pPr>
      <w:r>
        <w:rPr>
          <w:rFonts w:hint="default" w:ascii="Times New Roman" w:hAnsi="Times New Roman" w:cs="Times New Roman"/>
          <w:sz w:val="20"/>
        </w:rPr>
        <w:t xml:space="preserve">                "Leaf appears healthy.\nNo major disease detected."</w:t>
      </w:r>
    </w:p>
    <w:p w14:paraId="502CDF0D">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970E52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714F24E">
      <w:pPr>
        <w:spacing w:after="40" w:line="276" w:lineRule="auto"/>
        <w:rPr>
          <w:rFonts w:hint="default" w:ascii="Times New Roman" w:hAnsi="Times New Roman" w:cs="Times New Roman"/>
        </w:rPr>
      </w:pPr>
    </w:p>
    <w:p w14:paraId="03D9B849">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animateButton(view: View) {</w:t>
      </w:r>
    </w:p>
    <w:p w14:paraId="2732AE79">
      <w:pPr>
        <w:spacing w:after="40" w:line="276" w:lineRule="auto"/>
        <w:rPr>
          <w:rFonts w:hint="default" w:ascii="Times New Roman" w:hAnsi="Times New Roman" w:cs="Times New Roman"/>
        </w:rPr>
      </w:pPr>
      <w:r>
        <w:rPr>
          <w:rFonts w:hint="default" w:ascii="Times New Roman" w:hAnsi="Times New Roman" w:cs="Times New Roman"/>
          <w:sz w:val="20"/>
        </w:rPr>
        <w:t xml:space="preserve">        view.alpha = 0.7f</w:t>
      </w:r>
    </w:p>
    <w:p w14:paraId="01068319">
      <w:pPr>
        <w:spacing w:after="40" w:line="276" w:lineRule="auto"/>
        <w:rPr>
          <w:rFonts w:hint="default" w:ascii="Times New Roman" w:hAnsi="Times New Roman" w:cs="Times New Roman"/>
        </w:rPr>
      </w:pPr>
      <w:r>
        <w:rPr>
          <w:rFonts w:hint="default" w:ascii="Times New Roman" w:hAnsi="Times New Roman" w:cs="Times New Roman"/>
          <w:sz w:val="20"/>
        </w:rPr>
        <w:t xml:space="preserve">        view.postDelayed({ view.alpha = 1f }, 150)</w:t>
      </w:r>
    </w:p>
    <w:p w14:paraId="7CB0D4E2">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489ECE9">
      <w:pPr>
        <w:spacing w:after="40" w:line="276" w:lineRule="auto"/>
        <w:rPr>
          <w:rFonts w:hint="default" w:ascii="Times New Roman" w:hAnsi="Times New Roman" w:cs="Times New Roman"/>
        </w:rPr>
      </w:pPr>
    </w:p>
    <w:p w14:paraId="7A435168">
      <w:pPr>
        <w:spacing w:after="40" w:line="276" w:lineRule="auto"/>
        <w:rPr>
          <w:rFonts w:hint="default" w:ascii="Times New Roman" w:hAnsi="Times New Roman" w:cs="Times New Roman"/>
        </w:rPr>
      </w:pPr>
      <w:r>
        <w:rPr>
          <w:rFonts w:hint="default" w:ascii="Times New Roman" w:hAnsi="Times New Roman" w:cs="Times New Roman"/>
          <w:sz w:val="20"/>
        </w:rPr>
        <w:t xml:space="preserve">    override fun onDestroy() {</w:t>
      </w:r>
    </w:p>
    <w:p w14:paraId="36E42C1A">
      <w:pPr>
        <w:spacing w:after="40" w:line="276" w:lineRule="auto"/>
        <w:rPr>
          <w:rFonts w:hint="default" w:ascii="Times New Roman" w:hAnsi="Times New Roman" w:cs="Times New Roman"/>
        </w:rPr>
      </w:pPr>
      <w:r>
        <w:rPr>
          <w:rFonts w:hint="default" w:ascii="Times New Roman" w:hAnsi="Times New Roman" w:cs="Times New Roman"/>
          <w:sz w:val="20"/>
        </w:rPr>
        <w:t xml:space="preserve">        super.onDestroy()</w:t>
      </w:r>
    </w:p>
    <w:p w14:paraId="6CFE96F1">
      <w:pPr>
        <w:spacing w:after="40" w:line="276" w:lineRule="auto"/>
        <w:rPr>
          <w:rFonts w:hint="default" w:ascii="Times New Roman" w:hAnsi="Times New Roman" w:cs="Times New Roman"/>
        </w:rPr>
      </w:pPr>
      <w:r>
        <w:rPr>
          <w:rFonts w:hint="default" w:ascii="Times New Roman" w:hAnsi="Times New Roman" w:cs="Times New Roman"/>
          <w:sz w:val="20"/>
        </w:rPr>
        <w:t xml:space="preserve">        modelHelper.close()</w:t>
      </w:r>
    </w:p>
    <w:p w14:paraId="4ECDE895">
      <w:pPr>
        <w:spacing w:after="40" w:line="276" w:lineRule="auto"/>
        <w:rPr>
          <w:rFonts w:hint="default" w:ascii="Times New Roman" w:hAnsi="Times New Roman" w:cs="Times New Roman"/>
        </w:rPr>
      </w:pPr>
      <w:r>
        <w:rPr>
          <w:rFonts w:hint="default" w:ascii="Times New Roman" w:hAnsi="Times New Roman" w:cs="Times New Roman"/>
          <w:sz w:val="20"/>
        </w:rPr>
        <w:t xml:space="preserve">        tts.stop()</w:t>
      </w:r>
    </w:p>
    <w:p w14:paraId="26594866">
      <w:pPr>
        <w:spacing w:after="40" w:line="276" w:lineRule="auto"/>
        <w:rPr>
          <w:rFonts w:hint="default" w:ascii="Times New Roman" w:hAnsi="Times New Roman" w:cs="Times New Roman"/>
        </w:rPr>
      </w:pPr>
      <w:r>
        <w:rPr>
          <w:rFonts w:hint="default" w:ascii="Times New Roman" w:hAnsi="Times New Roman" w:cs="Times New Roman"/>
          <w:sz w:val="20"/>
        </w:rPr>
        <w:t xml:space="preserve">        tts.shutdown()</w:t>
      </w:r>
    </w:p>
    <w:p w14:paraId="211247C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A424A0A">
      <w:pPr>
        <w:spacing w:after="40" w:line="276" w:lineRule="auto"/>
        <w:rPr>
          <w:rFonts w:hint="default" w:ascii="Times New Roman" w:hAnsi="Times New Roman" w:cs="Times New Roman"/>
        </w:rPr>
      </w:pPr>
      <w:r>
        <w:rPr>
          <w:rFonts w:hint="default" w:ascii="Times New Roman" w:hAnsi="Times New Roman" w:cs="Times New Roman"/>
          <w:sz w:val="20"/>
        </w:rPr>
        <w:t>}</w:t>
      </w:r>
    </w:p>
    <w:p w14:paraId="650F209A">
      <w:pPr>
        <w:rPr>
          <w:rFonts w:hint="default" w:ascii="Times New Roman" w:hAnsi="Times New Roman" w:cs="Times New Roman"/>
        </w:rPr>
      </w:pPr>
      <w:r>
        <w:rPr>
          <w:rFonts w:hint="default" w:ascii="Times New Roman" w:hAnsi="Times New Roman" w:cs="Times New Roman"/>
        </w:rPr>
        <w:br w:type="page"/>
      </w:r>
    </w:p>
    <w:p w14:paraId="0292ED8B">
      <w:pPr>
        <w:rPr>
          <w:rFonts w:hint="default" w:ascii="Times New Roman" w:hAnsi="Times New Roman" w:cs="Times New Roman"/>
        </w:rPr>
      </w:pPr>
      <w:r>
        <w:rPr>
          <w:rFonts w:hint="default" w:ascii="Times New Roman" w:hAnsi="Times New Roman" w:cs="Times New Roman"/>
          <w:b/>
          <w:sz w:val="24"/>
        </w:rPr>
        <w:t>FILE: MODELHELPER.KT</w:t>
      </w:r>
    </w:p>
    <w:p w14:paraId="1A8251C2">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1D9D9CBB">
      <w:pPr>
        <w:spacing w:after="40" w:line="276" w:lineRule="auto"/>
        <w:rPr>
          <w:rFonts w:hint="default" w:ascii="Times New Roman" w:hAnsi="Times New Roman" w:cs="Times New Roman"/>
        </w:rPr>
      </w:pPr>
    </w:p>
    <w:p w14:paraId="3226BB63">
      <w:pPr>
        <w:spacing w:after="40" w:line="276" w:lineRule="auto"/>
        <w:rPr>
          <w:rFonts w:hint="default" w:ascii="Times New Roman" w:hAnsi="Times New Roman" w:cs="Times New Roman"/>
        </w:rPr>
      </w:pPr>
      <w:r>
        <w:rPr>
          <w:rFonts w:hint="default" w:ascii="Times New Roman" w:hAnsi="Times New Roman" w:cs="Times New Roman"/>
          <w:sz w:val="20"/>
        </w:rPr>
        <w:t>import android.content.Context</w:t>
      </w:r>
    </w:p>
    <w:p w14:paraId="58CF4DA6">
      <w:pPr>
        <w:spacing w:after="40" w:line="276" w:lineRule="auto"/>
        <w:rPr>
          <w:rFonts w:hint="default" w:ascii="Times New Roman" w:hAnsi="Times New Roman" w:cs="Times New Roman"/>
        </w:rPr>
      </w:pPr>
      <w:r>
        <w:rPr>
          <w:rFonts w:hint="default" w:ascii="Times New Roman" w:hAnsi="Times New Roman" w:cs="Times New Roman"/>
          <w:sz w:val="20"/>
        </w:rPr>
        <w:t>import android.graphics.Bitmap</w:t>
      </w:r>
    </w:p>
    <w:p w14:paraId="0A70616D">
      <w:pPr>
        <w:spacing w:after="40" w:line="276" w:lineRule="auto"/>
        <w:rPr>
          <w:rFonts w:hint="default" w:ascii="Times New Roman" w:hAnsi="Times New Roman" w:cs="Times New Roman"/>
        </w:rPr>
      </w:pPr>
      <w:r>
        <w:rPr>
          <w:rFonts w:hint="default" w:ascii="Times New Roman" w:hAnsi="Times New Roman" w:cs="Times New Roman"/>
          <w:sz w:val="20"/>
        </w:rPr>
        <w:t>import android.widget.Toast</w:t>
      </w:r>
    </w:p>
    <w:p w14:paraId="422CB025">
      <w:pPr>
        <w:spacing w:after="40" w:line="276" w:lineRule="auto"/>
        <w:rPr>
          <w:rFonts w:hint="default" w:ascii="Times New Roman" w:hAnsi="Times New Roman" w:cs="Times New Roman"/>
        </w:rPr>
      </w:pPr>
      <w:r>
        <w:rPr>
          <w:rFonts w:hint="default" w:ascii="Times New Roman" w:hAnsi="Times New Roman" w:cs="Times New Roman"/>
          <w:sz w:val="20"/>
        </w:rPr>
        <w:t>import org.tensorflow.lite.Interpreter</w:t>
      </w:r>
    </w:p>
    <w:p w14:paraId="70E98447">
      <w:pPr>
        <w:spacing w:after="40" w:line="276" w:lineRule="auto"/>
        <w:rPr>
          <w:rFonts w:hint="default" w:ascii="Times New Roman" w:hAnsi="Times New Roman" w:cs="Times New Roman"/>
        </w:rPr>
      </w:pPr>
      <w:r>
        <w:rPr>
          <w:rFonts w:hint="default" w:ascii="Times New Roman" w:hAnsi="Times New Roman" w:cs="Times New Roman"/>
          <w:sz w:val="20"/>
        </w:rPr>
        <w:t>import java.io.FileInputStream</w:t>
      </w:r>
    </w:p>
    <w:p w14:paraId="05570FB4">
      <w:pPr>
        <w:spacing w:after="40" w:line="276" w:lineRule="auto"/>
        <w:rPr>
          <w:rFonts w:hint="default" w:ascii="Times New Roman" w:hAnsi="Times New Roman" w:cs="Times New Roman"/>
        </w:rPr>
      </w:pPr>
      <w:r>
        <w:rPr>
          <w:rFonts w:hint="default" w:ascii="Times New Roman" w:hAnsi="Times New Roman" w:cs="Times New Roman"/>
          <w:sz w:val="20"/>
        </w:rPr>
        <w:t>import java.nio.ByteBuffer</w:t>
      </w:r>
    </w:p>
    <w:p w14:paraId="033CC0DD">
      <w:pPr>
        <w:spacing w:after="40" w:line="276" w:lineRule="auto"/>
        <w:rPr>
          <w:rFonts w:hint="default" w:ascii="Times New Roman" w:hAnsi="Times New Roman" w:cs="Times New Roman"/>
        </w:rPr>
      </w:pPr>
      <w:r>
        <w:rPr>
          <w:rFonts w:hint="default" w:ascii="Times New Roman" w:hAnsi="Times New Roman" w:cs="Times New Roman"/>
          <w:sz w:val="20"/>
        </w:rPr>
        <w:t>import java.nio.ByteOrder</w:t>
      </w:r>
    </w:p>
    <w:p w14:paraId="1102C09C">
      <w:pPr>
        <w:spacing w:after="40" w:line="276" w:lineRule="auto"/>
        <w:rPr>
          <w:rFonts w:hint="default" w:ascii="Times New Roman" w:hAnsi="Times New Roman" w:cs="Times New Roman"/>
        </w:rPr>
      </w:pPr>
      <w:r>
        <w:rPr>
          <w:rFonts w:hint="default" w:ascii="Times New Roman" w:hAnsi="Times New Roman" w:cs="Times New Roman"/>
          <w:sz w:val="20"/>
        </w:rPr>
        <w:t>import java.nio.MappedByteBuffer</w:t>
      </w:r>
    </w:p>
    <w:p w14:paraId="152AE0F7">
      <w:pPr>
        <w:spacing w:after="40" w:line="276" w:lineRule="auto"/>
        <w:rPr>
          <w:rFonts w:hint="default" w:ascii="Times New Roman" w:hAnsi="Times New Roman" w:cs="Times New Roman"/>
        </w:rPr>
      </w:pPr>
      <w:r>
        <w:rPr>
          <w:rFonts w:hint="default" w:ascii="Times New Roman" w:hAnsi="Times New Roman" w:cs="Times New Roman"/>
          <w:sz w:val="20"/>
        </w:rPr>
        <w:t>import java.nio.channels.FileChannel</w:t>
      </w:r>
    </w:p>
    <w:p w14:paraId="0FCFFF41">
      <w:pPr>
        <w:spacing w:after="40" w:line="276" w:lineRule="auto"/>
        <w:rPr>
          <w:rFonts w:hint="default" w:ascii="Times New Roman" w:hAnsi="Times New Roman" w:cs="Times New Roman"/>
        </w:rPr>
      </w:pPr>
    </w:p>
    <w:p w14:paraId="2361DD39">
      <w:pPr>
        <w:spacing w:after="40" w:line="276" w:lineRule="auto"/>
        <w:rPr>
          <w:rFonts w:hint="default" w:ascii="Times New Roman" w:hAnsi="Times New Roman" w:cs="Times New Roman"/>
        </w:rPr>
      </w:pPr>
      <w:r>
        <w:rPr>
          <w:rFonts w:hint="default" w:ascii="Times New Roman" w:hAnsi="Times New Roman" w:cs="Times New Roman"/>
          <w:sz w:val="20"/>
        </w:rPr>
        <w:t>class ModelHelper(private val context: Context) {</w:t>
      </w:r>
    </w:p>
    <w:p w14:paraId="06AD1724">
      <w:pPr>
        <w:spacing w:after="40" w:line="276" w:lineRule="auto"/>
        <w:rPr>
          <w:rFonts w:hint="default" w:ascii="Times New Roman" w:hAnsi="Times New Roman" w:cs="Times New Roman"/>
        </w:rPr>
      </w:pPr>
    </w:p>
    <w:p w14:paraId="59EA9501">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var interpreter: Interpreter? = null</w:t>
      </w:r>
    </w:p>
    <w:p w14:paraId="042A3937">
      <w:pPr>
        <w:spacing w:after="40" w:line="276" w:lineRule="auto"/>
        <w:rPr>
          <w:rFonts w:hint="default" w:ascii="Times New Roman" w:hAnsi="Times New Roman" w:cs="Times New Roman"/>
        </w:rPr>
      </w:pPr>
    </w:p>
    <w:p w14:paraId="401ED538">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labels = arrayOf(</w:t>
      </w:r>
    </w:p>
    <w:p w14:paraId="4CE878FE">
      <w:pPr>
        <w:spacing w:after="40" w:line="276" w:lineRule="auto"/>
        <w:rPr>
          <w:rFonts w:hint="default" w:ascii="Times New Roman" w:hAnsi="Times New Roman" w:cs="Times New Roman"/>
        </w:rPr>
      </w:pPr>
      <w:r>
        <w:rPr>
          <w:rFonts w:hint="default" w:ascii="Times New Roman" w:hAnsi="Times New Roman" w:cs="Times New Roman"/>
          <w:sz w:val="20"/>
        </w:rPr>
        <w:t xml:space="preserve">        "Canker",</w:t>
      </w:r>
    </w:p>
    <w:p w14:paraId="71DE9374">
      <w:pPr>
        <w:spacing w:after="40" w:line="276" w:lineRule="auto"/>
        <w:rPr>
          <w:rFonts w:hint="default" w:ascii="Times New Roman" w:hAnsi="Times New Roman" w:cs="Times New Roman"/>
        </w:rPr>
      </w:pPr>
      <w:r>
        <w:rPr>
          <w:rFonts w:hint="default" w:ascii="Times New Roman" w:hAnsi="Times New Roman" w:cs="Times New Roman"/>
          <w:sz w:val="20"/>
        </w:rPr>
        <w:t xml:space="preserve">        "Dot",</w:t>
      </w:r>
    </w:p>
    <w:p w14:paraId="3040F7A3">
      <w:pPr>
        <w:spacing w:after="40" w:line="276" w:lineRule="auto"/>
        <w:rPr>
          <w:rFonts w:hint="default" w:ascii="Times New Roman" w:hAnsi="Times New Roman" w:cs="Times New Roman"/>
        </w:rPr>
      </w:pPr>
      <w:r>
        <w:rPr>
          <w:rFonts w:hint="default" w:ascii="Times New Roman" w:hAnsi="Times New Roman" w:cs="Times New Roman"/>
          <w:sz w:val="20"/>
        </w:rPr>
        <w:t xml:space="preserve">        "Mummification",</w:t>
      </w:r>
    </w:p>
    <w:p w14:paraId="4D678905">
      <w:pPr>
        <w:spacing w:after="40" w:line="276" w:lineRule="auto"/>
        <w:rPr>
          <w:rFonts w:hint="default" w:ascii="Times New Roman" w:hAnsi="Times New Roman" w:cs="Times New Roman"/>
        </w:rPr>
      </w:pPr>
      <w:r>
        <w:rPr>
          <w:rFonts w:hint="default" w:ascii="Times New Roman" w:hAnsi="Times New Roman" w:cs="Times New Roman"/>
          <w:sz w:val="20"/>
        </w:rPr>
        <w:t xml:space="preserve">        "Rust"</w:t>
      </w:r>
    </w:p>
    <w:p w14:paraId="3FDE6AA1">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09076BF">
      <w:pPr>
        <w:spacing w:after="40" w:line="276" w:lineRule="auto"/>
        <w:rPr>
          <w:rFonts w:hint="default" w:ascii="Times New Roman" w:hAnsi="Times New Roman" w:cs="Times New Roman"/>
        </w:rPr>
      </w:pPr>
    </w:p>
    <w:p w14:paraId="786925B4">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INPUT_SIZE = 224</w:t>
      </w:r>
    </w:p>
    <w:p w14:paraId="66527857">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PIXEL_SIZE = 3</w:t>
      </w:r>
    </w:p>
    <w:p w14:paraId="788AD339">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val BYTE_PER_FLOAT = 4</w:t>
      </w:r>
    </w:p>
    <w:p w14:paraId="6C810887">
      <w:pPr>
        <w:spacing w:after="40" w:line="276" w:lineRule="auto"/>
        <w:rPr>
          <w:rFonts w:hint="default" w:ascii="Times New Roman" w:hAnsi="Times New Roman" w:cs="Times New Roman"/>
        </w:rPr>
      </w:pPr>
    </w:p>
    <w:p w14:paraId="246AFDF6">
      <w:pPr>
        <w:spacing w:after="40" w:line="276" w:lineRule="auto"/>
        <w:rPr>
          <w:rFonts w:hint="default" w:ascii="Times New Roman" w:hAnsi="Times New Roman" w:cs="Times New Roman"/>
        </w:rPr>
      </w:pPr>
      <w:r>
        <w:rPr>
          <w:rFonts w:hint="default" w:ascii="Times New Roman" w:hAnsi="Times New Roman" w:cs="Times New Roman"/>
          <w:sz w:val="20"/>
        </w:rPr>
        <w:t xml:space="preserve">    init {</w:t>
      </w:r>
    </w:p>
    <w:p w14:paraId="665D8B8F">
      <w:pPr>
        <w:spacing w:after="40" w:line="276" w:lineRule="auto"/>
        <w:rPr>
          <w:rFonts w:hint="default" w:ascii="Times New Roman" w:hAnsi="Times New Roman" w:cs="Times New Roman"/>
        </w:rPr>
      </w:pPr>
      <w:r>
        <w:rPr>
          <w:rFonts w:hint="default" w:ascii="Times New Roman" w:hAnsi="Times New Roman" w:cs="Times New Roman"/>
          <w:sz w:val="20"/>
        </w:rPr>
        <w:t xml:space="preserve">        try {</w:t>
      </w:r>
    </w:p>
    <w:p w14:paraId="4391785F">
      <w:pPr>
        <w:spacing w:after="40" w:line="276" w:lineRule="auto"/>
        <w:rPr>
          <w:rFonts w:hint="default" w:ascii="Times New Roman" w:hAnsi="Times New Roman" w:cs="Times New Roman"/>
        </w:rPr>
      </w:pPr>
      <w:r>
        <w:rPr>
          <w:rFonts w:hint="default" w:ascii="Times New Roman" w:hAnsi="Times New Roman" w:cs="Times New Roman"/>
          <w:sz w:val="20"/>
        </w:rPr>
        <w:t xml:space="preserve">            val model = loadModelFile(context)</w:t>
      </w:r>
    </w:p>
    <w:p w14:paraId="2217935A">
      <w:pPr>
        <w:spacing w:after="40" w:line="276" w:lineRule="auto"/>
        <w:rPr>
          <w:rFonts w:hint="default" w:ascii="Times New Roman" w:hAnsi="Times New Roman" w:cs="Times New Roman"/>
        </w:rPr>
      </w:pPr>
    </w:p>
    <w:p w14:paraId="46578107">
      <w:pPr>
        <w:spacing w:after="40" w:line="276" w:lineRule="auto"/>
        <w:rPr>
          <w:rFonts w:hint="default" w:ascii="Times New Roman" w:hAnsi="Times New Roman" w:cs="Times New Roman"/>
        </w:rPr>
      </w:pPr>
      <w:r>
        <w:rPr>
          <w:rFonts w:hint="default" w:ascii="Times New Roman" w:hAnsi="Times New Roman" w:cs="Times New Roman"/>
          <w:sz w:val="20"/>
        </w:rPr>
        <w:t xml:space="preserve">            val options = Interpreter.Options().apply {</w:t>
      </w:r>
    </w:p>
    <w:p w14:paraId="557F967F">
      <w:pPr>
        <w:spacing w:after="40" w:line="276" w:lineRule="auto"/>
        <w:rPr>
          <w:rFonts w:hint="default" w:ascii="Times New Roman" w:hAnsi="Times New Roman" w:cs="Times New Roman"/>
        </w:rPr>
      </w:pPr>
      <w:r>
        <w:rPr>
          <w:rFonts w:hint="default" w:ascii="Times New Roman" w:hAnsi="Times New Roman" w:cs="Times New Roman"/>
          <w:sz w:val="20"/>
        </w:rPr>
        <w:t xml:space="preserve">                setNumThreads(4)</w:t>
      </w:r>
    </w:p>
    <w:p w14:paraId="5A8FDB8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DEE68A2">
      <w:pPr>
        <w:spacing w:after="40" w:line="276" w:lineRule="auto"/>
        <w:rPr>
          <w:rFonts w:hint="default" w:ascii="Times New Roman" w:hAnsi="Times New Roman" w:cs="Times New Roman"/>
        </w:rPr>
      </w:pPr>
    </w:p>
    <w:p w14:paraId="54308004">
      <w:pPr>
        <w:spacing w:after="40" w:line="276" w:lineRule="auto"/>
        <w:rPr>
          <w:rFonts w:hint="default" w:ascii="Times New Roman" w:hAnsi="Times New Roman" w:cs="Times New Roman"/>
        </w:rPr>
      </w:pPr>
      <w:r>
        <w:rPr>
          <w:rFonts w:hint="default" w:ascii="Times New Roman" w:hAnsi="Times New Roman" w:cs="Times New Roman"/>
          <w:sz w:val="20"/>
        </w:rPr>
        <w:t xml:space="preserve">            interpreter = Interpreter(model, options)</w:t>
      </w:r>
    </w:p>
    <w:p w14:paraId="1DBB6C47">
      <w:pPr>
        <w:spacing w:after="40" w:line="276" w:lineRule="auto"/>
        <w:rPr>
          <w:rFonts w:hint="default" w:ascii="Times New Roman" w:hAnsi="Times New Roman" w:cs="Times New Roman"/>
        </w:rPr>
      </w:pPr>
    </w:p>
    <w:p w14:paraId="7165AD58">
      <w:pPr>
        <w:spacing w:after="40" w:line="276" w:lineRule="auto"/>
        <w:rPr>
          <w:rFonts w:hint="default" w:ascii="Times New Roman" w:hAnsi="Times New Roman" w:cs="Times New Roman"/>
        </w:rPr>
      </w:pPr>
      <w:r>
        <w:rPr>
          <w:rFonts w:hint="default" w:ascii="Times New Roman" w:hAnsi="Times New Roman" w:cs="Times New Roman"/>
          <w:sz w:val="20"/>
        </w:rPr>
        <w:t xml:space="preserve">        } catch (e: Exception) {</w:t>
      </w:r>
    </w:p>
    <w:p w14:paraId="63134656">
      <w:pPr>
        <w:spacing w:after="40" w:line="276" w:lineRule="auto"/>
        <w:rPr>
          <w:rFonts w:hint="default" w:ascii="Times New Roman" w:hAnsi="Times New Roman" w:cs="Times New Roman"/>
        </w:rPr>
      </w:pPr>
      <w:r>
        <w:rPr>
          <w:rFonts w:hint="default" w:ascii="Times New Roman" w:hAnsi="Times New Roman" w:cs="Times New Roman"/>
          <w:sz w:val="20"/>
        </w:rPr>
        <w:t xml:space="preserve">            interpreter = null</w:t>
      </w:r>
    </w:p>
    <w:p w14:paraId="4AF51EE7">
      <w:pPr>
        <w:spacing w:after="40" w:line="276" w:lineRule="auto"/>
        <w:rPr>
          <w:rFonts w:hint="default" w:ascii="Times New Roman" w:hAnsi="Times New Roman" w:cs="Times New Roman"/>
        </w:rPr>
      </w:pPr>
      <w:r>
        <w:rPr>
          <w:rFonts w:hint="default" w:ascii="Times New Roman" w:hAnsi="Times New Roman" w:cs="Times New Roman"/>
          <w:sz w:val="20"/>
        </w:rPr>
        <w:t xml:space="preserve">            Toast.makeText(context, "⚠ Model not found", Toast.LENGTH_LONG).show()</w:t>
      </w:r>
    </w:p>
    <w:p w14:paraId="6DEBFFD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FA4CC2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1AE8A9D">
      <w:pPr>
        <w:spacing w:after="40" w:line="276" w:lineRule="auto"/>
        <w:rPr>
          <w:rFonts w:hint="default" w:ascii="Times New Roman" w:hAnsi="Times New Roman" w:cs="Times New Roman"/>
        </w:rPr>
      </w:pPr>
    </w:p>
    <w:p w14:paraId="2E42F3F4">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loadModelFile(context: Context): MappedByteBuffer {</w:t>
      </w:r>
    </w:p>
    <w:p w14:paraId="4F5E9382">
      <w:pPr>
        <w:spacing w:after="40" w:line="276" w:lineRule="auto"/>
        <w:rPr>
          <w:rFonts w:hint="default" w:ascii="Times New Roman" w:hAnsi="Times New Roman" w:cs="Times New Roman"/>
        </w:rPr>
      </w:pPr>
      <w:r>
        <w:rPr>
          <w:rFonts w:hint="default" w:ascii="Times New Roman" w:hAnsi="Times New Roman" w:cs="Times New Roman"/>
          <w:sz w:val="20"/>
        </w:rPr>
        <w:t xml:space="preserve">        val fileDescriptor = context.assets.openFd("guava_model.tflite")</w:t>
      </w:r>
    </w:p>
    <w:p w14:paraId="16B93665">
      <w:pPr>
        <w:spacing w:after="40" w:line="276" w:lineRule="auto"/>
        <w:rPr>
          <w:rFonts w:hint="default" w:ascii="Times New Roman" w:hAnsi="Times New Roman" w:cs="Times New Roman"/>
        </w:rPr>
      </w:pPr>
      <w:r>
        <w:rPr>
          <w:rFonts w:hint="default" w:ascii="Times New Roman" w:hAnsi="Times New Roman" w:cs="Times New Roman"/>
          <w:sz w:val="20"/>
        </w:rPr>
        <w:t xml:space="preserve">        FileInputStream(fileDescriptor.fileDescriptor).use { inputStream -&gt;</w:t>
      </w:r>
    </w:p>
    <w:p w14:paraId="5665DAE8">
      <w:pPr>
        <w:spacing w:after="40" w:line="276" w:lineRule="auto"/>
        <w:rPr>
          <w:rFonts w:hint="default" w:ascii="Times New Roman" w:hAnsi="Times New Roman" w:cs="Times New Roman"/>
        </w:rPr>
      </w:pPr>
      <w:r>
        <w:rPr>
          <w:rFonts w:hint="default" w:ascii="Times New Roman" w:hAnsi="Times New Roman" w:cs="Times New Roman"/>
          <w:sz w:val="20"/>
        </w:rPr>
        <w:t xml:space="preserve">            val fileChannel = inputStream.channel</w:t>
      </w:r>
    </w:p>
    <w:p w14:paraId="7C45BBEB">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fileChannel.map(</w:t>
      </w:r>
    </w:p>
    <w:p w14:paraId="41D0B8FD">
      <w:pPr>
        <w:spacing w:after="40" w:line="276" w:lineRule="auto"/>
        <w:rPr>
          <w:rFonts w:hint="default" w:ascii="Times New Roman" w:hAnsi="Times New Roman" w:cs="Times New Roman"/>
        </w:rPr>
      </w:pPr>
      <w:r>
        <w:rPr>
          <w:rFonts w:hint="default" w:ascii="Times New Roman" w:hAnsi="Times New Roman" w:cs="Times New Roman"/>
          <w:sz w:val="20"/>
        </w:rPr>
        <w:t xml:space="preserve">                FileChannel.MapMode.READ_ONLY,</w:t>
      </w:r>
    </w:p>
    <w:p w14:paraId="4EA3AC34">
      <w:pPr>
        <w:spacing w:after="40" w:line="276" w:lineRule="auto"/>
        <w:rPr>
          <w:rFonts w:hint="default" w:ascii="Times New Roman" w:hAnsi="Times New Roman" w:cs="Times New Roman"/>
        </w:rPr>
      </w:pPr>
      <w:r>
        <w:rPr>
          <w:rFonts w:hint="default" w:ascii="Times New Roman" w:hAnsi="Times New Roman" w:cs="Times New Roman"/>
          <w:sz w:val="20"/>
        </w:rPr>
        <w:t xml:space="preserve">                fileDescriptor.startOffset,</w:t>
      </w:r>
    </w:p>
    <w:p w14:paraId="6FF93A6C">
      <w:pPr>
        <w:spacing w:after="40" w:line="276" w:lineRule="auto"/>
        <w:rPr>
          <w:rFonts w:hint="default" w:ascii="Times New Roman" w:hAnsi="Times New Roman" w:cs="Times New Roman"/>
        </w:rPr>
      </w:pPr>
      <w:r>
        <w:rPr>
          <w:rFonts w:hint="default" w:ascii="Times New Roman" w:hAnsi="Times New Roman" w:cs="Times New Roman"/>
          <w:sz w:val="20"/>
        </w:rPr>
        <w:t xml:space="preserve">                fileDescriptor.declaredLength</w:t>
      </w:r>
    </w:p>
    <w:p w14:paraId="4364FFA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AD2B76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80BAA2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66851AE">
      <w:pPr>
        <w:spacing w:after="40" w:line="276" w:lineRule="auto"/>
        <w:rPr>
          <w:rFonts w:hint="default" w:ascii="Times New Roman" w:hAnsi="Times New Roman" w:cs="Times New Roman"/>
        </w:rPr>
      </w:pPr>
    </w:p>
    <w:p w14:paraId="2CB2FD92">
      <w:pPr>
        <w:spacing w:after="40" w:line="276" w:lineRule="auto"/>
        <w:rPr>
          <w:rFonts w:hint="default" w:ascii="Times New Roman" w:hAnsi="Times New Roman" w:cs="Times New Roman"/>
        </w:rPr>
      </w:pPr>
      <w:r>
        <w:rPr>
          <w:rFonts w:hint="default" w:ascii="Times New Roman" w:hAnsi="Times New Roman" w:cs="Times New Roman"/>
          <w:sz w:val="20"/>
        </w:rPr>
        <w:t xml:space="preserve">    fun predict(bitmap: Bitmap): Pair&lt;String, Float&gt; {</w:t>
      </w:r>
    </w:p>
    <w:p w14:paraId="1293F98F">
      <w:pPr>
        <w:spacing w:after="40" w:line="276" w:lineRule="auto"/>
        <w:rPr>
          <w:rFonts w:hint="default" w:ascii="Times New Roman" w:hAnsi="Times New Roman" w:cs="Times New Roman"/>
        </w:rPr>
      </w:pPr>
    </w:p>
    <w:p w14:paraId="7B8F1675">
      <w:pPr>
        <w:spacing w:after="40" w:line="276" w:lineRule="auto"/>
        <w:rPr>
          <w:rFonts w:hint="default" w:ascii="Times New Roman" w:hAnsi="Times New Roman" w:cs="Times New Roman"/>
        </w:rPr>
      </w:pPr>
      <w:r>
        <w:rPr>
          <w:rFonts w:hint="default" w:ascii="Times New Roman" w:hAnsi="Times New Roman" w:cs="Times New Roman"/>
          <w:sz w:val="20"/>
        </w:rPr>
        <w:t xml:space="preserve">        //  SAFE CHECK</w:t>
      </w:r>
    </w:p>
    <w:p w14:paraId="7ADF049C">
      <w:pPr>
        <w:spacing w:after="40" w:line="276" w:lineRule="auto"/>
        <w:rPr>
          <w:rFonts w:hint="default" w:ascii="Times New Roman" w:hAnsi="Times New Roman" w:cs="Times New Roman"/>
        </w:rPr>
      </w:pPr>
      <w:r>
        <w:rPr>
          <w:rFonts w:hint="default" w:ascii="Times New Roman" w:hAnsi="Times New Roman" w:cs="Times New Roman"/>
          <w:sz w:val="20"/>
        </w:rPr>
        <w:t xml:space="preserve">        if (interpreter == null) {</w:t>
      </w:r>
    </w:p>
    <w:p w14:paraId="091E4D97">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Pair("Model Missing", 0f)</w:t>
      </w:r>
    </w:p>
    <w:p w14:paraId="210E9BF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655F02D">
      <w:pPr>
        <w:spacing w:after="40" w:line="276" w:lineRule="auto"/>
        <w:rPr>
          <w:rFonts w:hint="default" w:ascii="Times New Roman" w:hAnsi="Times New Roman" w:cs="Times New Roman"/>
        </w:rPr>
      </w:pPr>
    </w:p>
    <w:p w14:paraId="6960DF5D">
      <w:pPr>
        <w:spacing w:after="40" w:line="276" w:lineRule="auto"/>
        <w:rPr>
          <w:rFonts w:hint="default" w:ascii="Times New Roman" w:hAnsi="Times New Roman" w:cs="Times New Roman"/>
        </w:rPr>
      </w:pPr>
      <w:r>
        <w:rPr>
          <w:rFonts w:hint="default" w:ascii="Times New Roman" w:hAnsi="Times New Roman" w:cs="Times New Roman"/>
          <w:sz w:val="20"/>
        </w:rPr>
        <w:t xml:space="preserve">        val inputBuffer = preprocessImage(bitmap)</w:t>
      </w:r>
    </w:p>
    <w:p w14:paraId="4227F454">
      <w:pPr>
        <w:spacing w:after="40" w:line="276" w:lineRule="auto"/>
        <w:rPr>
          <w:rFonts w:hint="default" w:ascii="Times New Roman" w:hAnsi="Times New Roman" w:cs="Times New Roman"/>
        </w:rPr>
      </w:pPr>
    </w:p>
    <w:p w14:paraId="2DA2AE97">
      <w:pPr>
        <w:spacing w:after="40" w:line="276" w:lineRule="auto"/>
        <w:rPr>
          <w:rFonts w:hint="default" w:ascii="Times New Roman" w:hAnsi="Times New Roman" w:cs="Times New Roman"/>
        </w:rPr>
      </w:pPr>
      <w:r>
        <w:rPr>
          <w:rFonts w:hint="default" w:ascii="Times New Roman" w:hAnsi="Times New Roman" w:cs="Times New Roman"/>
          <w:sz w:val="20"/>
        </w:rPr>
        <w:t xml:space="preserve">        val output = Array(1) { FloatArray(labels.size) }</w:t>
      </w:r>
    </w:p>
    <w:p w14:paraId="0B1C2352">
      <w:pPr>
        <w:spacing w:after="40" w:line="276" w:lineRule="auto"/>
        <w:rPr>
          <w:rFonts w:hint="default" w:ascii="Times New Roman" w:hAnsi="Times New Roman" w:cs="Times New Roman"/>
        </w:rPr>
      </w:pPr>
    </w:p>
    <w:p w14:paraId="3ECCE0BF">
      <w:pPr>
        <w:spacing w:after="40" w:line="276" w:lineRule="auto"/>
        <w:rPr>
          <w:rFonts w:hint="default" w:ascii="Times New Roman" w:hAnsi="Times New Roman" w:cs="Times New Roman"/>
        </w:rPr>
      </w:pPr>
      <w:r>
        <w:rPr>
          <w:rFonts w:hint="default" w:ascii="Times New Roman" w:hAnsi="Times New Roman" w:cs="Times New Roman"/>
          <w:sz w:val="20"/>
        </w:rPr>
        <w:t xml:space="preserve">        interpreter!!.run(inputBuffer, output)</w:t>
      </w:r>
    </w:p>
    <w:p w14:paraId="7C0D9684">
      <w:pPr>
        <w:spacing w:after="40" w:line="276" w:lineRule="auto"/>
        <w:rPr>
          <w:rFonts w:hint="default" w:ascii="Times New Roman" w:hAnsi="Times New Roman" w:cs="Times New Roman"/>
        </w:rPr>
      </w:pPr>
    </w:p>
    <w:p w14:paraId="173D8E75">
      <w:pPr>
        <w:spacing w:after="40" w:line="276" w:lineRule="auto"/>
        <w:rPr>
          <w:rFonts w:hint="default" w:ascii="Times New Roman" w:hAnsi="Times New Roman" w:cs="Times New Roman"/>
        </w:rPr>
      </w:pPr>
      <w:r>
        <w:rPr>
          <w:rFonts w:hint="default" w:ascii="Times New Roman" w:hAnsi="Times New Roman" w:cs="Times New Roman"/>
          <w:sz w:val="20"/>
        </w:rPr>
        <w:t xml:space="preserve">        val probs = output[0]</w:t>
      </w:r>
    </w:p>
    <w:p w14:paraId="0F49454B">
      <w:pPr>
        <w:spacing w:after="40" w:line="276" w:lineRule="auto"/>
        <w:rPr>
          <w:rFonts w:hint="default" w:ascii="Times New Roman" w:hAnsi="Times New Roman" w:cs="Times New Roman"/>
        </w:rPr>
      </w:pPr>
    </w:p>
    <w:p w14:paraId="10D59478">
      <w:pPr>
        <w:spacing w:after="40" w:line="276" w:lineRule="auto"/>
        <w:rPr>
          <w:rFonts w:hint="default" w:ascii="Times New Roman" w:hAnsi="Times New Roman" w:cs="Times New Roman"/>
        </w:rPr>
      </w:pPr>
      <w:r>
        <w:rPr>
          <w:rFonts w:hint="default" w:ascii="Times New Roman" w:hAnsi="Times New Roman" w:cs="Times New Roman"/>
          <w:sz w:val="20"/>
        </w:rPr>
        <w:t xml:space="preserve">        var maxIndex = 0</w:t>
      </w:r>
    </w:p>
    <w:p w14:paraId="2379DB48">
      <w:pPr>
        <w:spacing w:after="40" w:line="276" w:lineRule="auto"/>
        <w:rPr>
          <w:rFonts w:hint="default" w:ascii="Times New Roman" w:hAnsi="Times New Roman" w:cs="Times New Roman"/>
        </w:rPr>
      </w:pPr>
      <w:r>
        <w:rPr>
          <w:rFonts w:hint="default" w:ascii="Times New Roman" w:hAnsi="Times New Roman" w:cs="Times New Roman"/>
          <w:sz w:val="20"/>
        </w:rPr>
        <w:t xml:space="preserve">        var maxConfidence = probs[0]</w:t>
      </w:r>
    </w:p>
    <w:p w14:paraId="1FD763BD">
      <w:pPr>
        <w:spacing w:after="40" w:line="276" w:lineRule="auto"/>
        <w:rPr>
          <w:rFonts w:hint="default" w:ascii="Times New Roman" w:hAnsi="Times New Roman" w:cs="Times New Roman"/>
        </w:rPr>
      </w:pPr>
    </w:p>
    <w:p w14:paraId="47DAEB3E">
      <w:pPr>
        <w:spacing w:after="40" w:line="276" w:lineRule="auto"/>
        <w:rPr>
          <w:rFonts w:hint="default" w:ascii="Times New Roman" w:hAnsi="Times New Roman" w:cs="Times New Roman"/>
        </w:rPr>
      </w:pPr>
      <w:r>
        <w:rPr>
          <w:rFonts w:hint="default" w:ascii="Times New Roman" w:hAnsi="Times New Roman" w:cs="Times New Roman"/>
          <w:sz w:val="20"/>
        </w:rPr>
        <w:t xml:space="preserve">        for (i in probs.indices) {</w:t>
      </w:r>
    </w:p>
    <w:p w14:paraId="7D260769">
      <w:pPr>
        <w:spacing w:after="40" w:line="276" w:lineRule="auto"/>
        <w:rPr>
          <w:rFonts w:hint="default" w:ascii="Times New Roman" w:hAnsi="Times New Roman" w:cs="Times New Roman"/>
        </w:rPr>
      </w:pPr>
      <w:r>
        <w:rPr>
          <w:rFonts w:hint="default" w:ascii="Times New Roman" w:hAnsi="Times New Roman" w:cs="Times New Roman"/>
          <w:sz w:val="20"/>
        </w:rPr>
        <w:t xml:space="preserve">            if (probs[i] &gt; maxConfidence) {</w:t>
      </w:r>
    </w:p>
    <w:p w14:paraId="48E21484">
      <w:pPr>
        <w:spacing w:after="40" w:line="276" w:lineRule="auto"/>
        <w:rPr>
          <w:rFonts w:hint="default" w:ascii="Times New Roman" w:hAnsi="Times New Roman" w:cs="Times New Roman"/>
        </w:rPr>
      </w:pPr>
      <w:r>
        <w:rPr>
          <w:rFonts w:hint="default" w:ascii="Times New Roman" w:hAnsi="Times New Roman" w:cs="Times New Roman"/>
          <w:sz w:val="20"/>
        </w:rPr>
        <w:t xml:space="preserve">                maxConfidence = probs[i]</w:t>
      </w:r>
    </w:p>
    <w:p w14:paraId="25A1FC41">
      <w:pPr>
        <w:spacing w:after="40" w:line="276" w:lineRule="auto"/>
        <w:rPr>
          <w:rFonts w:hint="default" w:ascii="Times New Roman" w:hAnsi="Times New Roman" w:cs="Times New Roman"/>
        </w:rPr>
      </w:pPr>
      <w:r>
        <w:rPr>
          <w:rFonts w:hint="default" w:ascii="Times New Roman" w:hAnsi="Times New Roman" w:cs="Times New Roman"/>
          <w:sz w:val="20"/>
        </w:rPr>
        <w:t xml:space="preserve">                maxIndex = i</w:t>
      </w:r>
    </w:p>
    <w:p w14:paraId="2DEC77E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976E87D">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F923000">
      <w:pPr>
        <w:spacing w:after="40" w:line="276" w:lineRule="auto"/>
        <w:rPr>
          <w:rFonts w:hint="default" w:ascii="Times New Roman" w:hAnsi="Times New Roman" w:cs="Times New Roman"/>
        </w:rPr>
      </w:pPr>
    </w:p>
    <w:p w14:paraId="3123FD2E">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Pair(labels[maxIndex], maxConfidence)</w:t>
      </w:r>
    </w:p>
    <w:p w14:paraId="47C9259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16BF87D">
      <w:pPr>
        <w:spacing w:after="40" w:line="276" w:lineRule="auto"/>
        <w:rPr>
          <w:rFonts w:hint="default" w:ascii="Times New Roman" w:hAnsi="Times New Roman" w:cs="Times New Roman"/>
        </w:rPr>
      </w:pPr>
    </w:p>
    <w:p w14:paraId="0986FC39">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preprocessImage(bitmap: Bitmap): ByteBuffer {</w:t>
      </w:r>
    </w:p>
    <w:p w14:paraId="77C59A40">
      <w:pPr>
        <w:spacing w:after="40" w:line="276" w:lineRule="auto"/>
        <w:rPr>
          <w:rFonts w:hint="default" w:ascii="Times New Roman" w:hAnsi="Times New Roman" w:cs="Times New Roman"/>
        </w:rPr>
      </w:pPr>
    </w:p>
    <w:p w14:paraId="2190602F">
      <w:pPr>
        <w:spacing w:after="40" w:line="276" w:lineRule="auto"/>
        <w:rPr>
          <w:rFonts w:hint="default" w:ascii="Times New Roman" w:hAnsi="Times New Roman" w:cs="Times New Roman"/>
        </w:rPr>
      </w:pPr>
      <w:r>
        <w:rPr>
          <w:rFonts w:hint="default" w:ascii="Times New Roman" w:hAnsi="Times New Roman" w:cs="Times New Roman"/>
          <w:sz w:val="20"/>
        </w:rPr>
        <w:t xml:space="preserve">        val resized = Bitmap.createScaledBitmap(bitmap, INPUT_SIZE, INPUT_SIZE, true)</w:t>
      </w:r>
    </w:p>
    <w:p w14:paraId="0AA77831">
      <w:pPr>
        <w:spacing w:after="40" w:line="276" w:lineRule="auto"/>
        <w:rPr>
          <w:rFonts w:hint="default" w:ascii="Times New Roman" w:hAnsi="Times New Roman" w:cs="Times New Roman"/>
        </w:rPr>
      </w:pPr>
    </w:p>
    <w:p w14:paraId="7E5356F4">
      <w:pPr>
        <w:spacing w:after="40" w:line="276" w:lineRule="auto"/>
        <w:rPr>
          <w:rFonts w:hint="default" w:ascii="Times New Roman" w:hAnsi="Times New Roman" w:cs="Times New Roman"/>
        </w:rPr>
      </w:pPr>
      <w:r>
        <w:rPr>
          <w:rFonts w:hint="default" w:ascii="Times New Roman" w:hAnsi="Times New Roman" w:cs="Times New Roman"/>
          <w:sz w:val="20"/>
        </w:rPr>
        <w:t xml:space="preserve">        val byteBuffer = ByteBuffer.allocateDirect(</w:t>
      </w:r>
    </w:p>
    <w:p w14:paraId="29494B93">
      <w:pPr>
        <w:spacing w:after="40" w:line="276" w:lineRule="auto"/>
        <w:rPr>
          <w:rFonts w:hint="default" w:ascii="Times New Roman" w:hAnsi="Times New Roman" w:cs="Times New Roman"/>
        </w:rPr>
      </w:pPr>
      <w:r>
        <w:rPr>
          <w:rFonts w:hint="default" w:ascii="Times New Roman" w:hAnsi="Times New Roman" w:cs="Times New Roman"/>
          <w:sz w:val="20"/>
        </w:rPr>
        <w:t xml:space="preserve">            BYTE_PER_FLOAT * INPUT_SIZE * INPUT_SIZE * PIXEL_SIZE</w:t>
      </w:r>
    </w:p>
    <w:p w14:paraId="34C7E821">
      <w:pPr>
        <w:spacing w:after="40" w:line="276" w:lineRule="auto"/>
        <w:rPr>
          <w:rFonts w:hint="default" w:ascii="Times New Roman" w:hAnsi="Times New Roman" w:cs="Times New Roman"/>
        </w:rPr>
      </w:pPr>
      <w:r>
        <w:rPr>
          <w:rFonts w:hint="default" w:ascii="Times New Roman" w:hAnsi="Times New Roman" w:cs="Times New Roman"/>
          <w:sz w:val="20"/>
        </w:rPr>
        <w:t xml:space="preserve">        ).apply {</w:t>
      </w:r>
    </w:p>
    <w:p w14:paraId="1E3F8D4C">
      <w:pPr>
        <w:spacing w:after="40" w:line="276" w:lineRule="auto"/>
        <w:rPr>
          <w:rFonts w:hint="default" w:ascii="Times New Roman" w:hAnsi="Times New Roman" w:cs="Times New Roman"/>
        </w:rPr>
      </w:pPr>
      <w:r>
        <w:rPr>
          <w:rFonts w:hint="default" w:ascii="Times New Roman" w:hAnsi="Times New Roman" w:cs="Times New Roman"/>
          <w:sz w:val="20"/>
        </w:rPr>
        <w:t xml:space="preserve">            order(ByteOrder.nativeOrder())</w:t>
      </w:r>
    </w:p>
    <w:p w14:paraId="151315E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12D3E4D">
      <w:pPr>
        <w:spacing w:after="40" w:line="276" w:lineRule="auto"/>
        <w:rPr>
          <w:rFonts w:hint="default" w:ascii="Times New Roman" w:hAnsi="Times New Roman" w:cs="Times New Roman"/>
        </w:rPr>
      </w:pPr>
    </w:p>
    <w:p w14:paraId="4D8719FF">
      <w:pPr>
        <w:spacing w:after="40" w:line="276" w:lineRule="auto"/>
        <w:rPr>
          <w:rFonts w:hint="default" w:ascii="Times New Roman" w:hAnsi="Times New Roman" w:cs="Times New Roman"/>
        </w:rPr>
      </w:pPr>
      <w:r>
        <w:rPr>
          <w:rFonts w:hint="default" w:ascii="Times New Roman" w:hAnsi="Times New Roman" w:cs="Times New Roman"/>
          <w:sz w:val="20"/>
        </w:rPr>
        <w:t xml:space="preserve">        val intValues = IntArray(INPUT_SIZE * INPUT_SIZE)</w:t>
      </w:r>
    </w:p>
    <w:p w14:paraId="6FAD5771">
      <w:pPr>
        <w:spacing w:after="40" w:line="276" w:lineRule="auto"/>
        <w:rPr>
          <w:rFonts w:hint="default" w:ascii="Times New Roman" w:hAnsi="Times New Roman" w:cs="Times New Roman"/>
        </w:rPr>
      </w:pPr>
      <w:r>
        <w:rPr>
          <w:rFonts w:hint="default" w:ascii="Times New Roman" w:hAnsi="Times New Roman" w:cs="Times New Roman"/>
          <w:sz w:val="20"/>
        </w:rPr>
        <w:t xml:space="preserve">        resized.getPixels(intValues, 0, INPUT_SIZE, 0, 0, INPUT_SIZE, INPUT_SIZE)</w:t>
      </w:r>
    </w:p>
    <w:p w14:paraId="576FF65B">
      <w:pPr>
        <w:spacing w:after="40" w:line="276" w:lineRule="auto"/>
        <w:rPr>
          <w:rFonts w:hint="default" w:ascii="Times New Roman" w:hAnsi="Times New Roman" w:cs="Times New Roman"/>
        </w:rPr>
      </w:pPr>
    </w:p>
    <w:p w14:paraId="3442F119">
      <w:pPr>
        <w:spacing w:after="40" w:line="276" w:lineRule="auto"/>
        <w:rPr>
          <w:rFonts w:hint="default" w:ascii="Times New Roman" w:hAnsi="Times New Roman" w:cs="Times New Roman"/>
        </w:rPr>
      </w:pPr>
      <w:r>
        <w:rPr>
          <w:rFonts w:hint="default" w:ascii="Times New Roman" w:hAnsi="Times New Roman" w:cs="Times New Roman"/>
          <w:sz w:val="20"/>
        </w:rPr>
        <w:t xml:space="preserve">        var pixelIndex = 0</w:t>
      </w:r>
    </w:p>
    <w:p w14:paraId="166FB60E">
      <w:pPr>
        <w:spacing w:after="40" w:line="276" w:lineRule="auto"/>
        <w:rPr>
          <w:rFonts w:hint="default" w:ascii="Times New Roman" w:hAnsi="Times New Roman" w:cs="Times New Roman"/>
        </w:rPr>
      </w:pPr>
    </w:p>
    <w:p w14:paraId="05DFA2AC">
      <w:pPr>
        <w:spacing w:after="40" w:line="276" w:lineRule="auto"/>
        <w:rPr>
          <w:rFonts w:hint="default" w:ascii="Times New Roman" w:hAnsi="Times New Roman" w:cs="Times New Roman"/>
        </w:rPr>
      </w:pPr>
      <w:r>
        <w:rPr>
          <w:rFonts w:hint="default" w:ascii="Times New Roman" w:hAnsi="Times New Roman" w:cs="Times New Roman"/>
          <w:sz w:val="20"/>
        </w:rPr>
        <w:t xml:space="preserve">        for (i in 0 until INPUT_SIZE) {</w:t>
      </w:r>
    </w:p>
    <w:p w14:paraId="260822EE">
      <w:pPr>
        <w:spacing w:after="40" w:line="276" w:lineRule="auto"/>
        <w:rPr>
          <w:rFonts w:hint="default" w:ascii="Times New Roman" w:hAnsi="Times New Roman" w:cs="Times New Roman"/>
        </w:rPr>
      </w:pPr>
      <w:r>
        <w:rPr>
          <w:rFonts w:hint="default" w:ascii="Times New Roman" w:hAnsi="Times New Roman" w:cs="Times New Roman"/>
          <w:sz w:val="20"/>
        </w:rPr>
        <w:t xml:space="preserve">            for (j in 0 until INPUT_SIZE) {</w:t>
      </w:r>
    </w:p>
    <w:p w14:paraId="13D264C5">
      <w:pPr>
        <w:spacing w:after="40" w:line="276" w:lineRule="auto"/>
        <w:rPr>
          <w:rFonts w:hint="default" w:ascii="Times New Roman" w:hAnsi="Times New Roman" w:cs="Times New Roman"/>
        </w:rPr>
      </w:pPr>
    </w:p>
    <w:p w14:paraId="41F65F35">
      <w:pPr>
        <w:spacing w:after="40" w:line="276" w:lineRule="auto"/>
        <w:rPr>
          <w:rFonts w:hint="default" w:ascii="Times New Roman" w:hAnsi="Times New Roman" w:cs="Times New Roman"/>
        </w:rPr>
      </w:pPr>
      <w:r>
        <w:rPr>
          <w:rFonts w:hint="default" w:ascii="Times New Roman" w:hAnsi="Times New Roman" w:cs="Times New Roman"/>
          <w:sz w:val="20"/>
        </w:rPr>
        <w:t xml:space="preserve">                val pixel = intValues[pixelIndex++]</w:t>
      </w:r>
    </w:p>
    <w:p w14:paraId="352DB83D">
      <w:pPr>
        <w:spacing w:after="40" w:line="276" w:lineRule="auto"/>
        <w:rPr>
          <w:rFonts w:hint="default" w:ascii="Times New Roman" w:hAnsi="Times New Roman" w:cs="Times New Roman"/>
        </w:rPr>
      </w:pPr>
    </w:p>
    <w:p w14:paraId="31ACD733">
      <w:pPr>
        <w:spacing w:after="40" w:line="276" w:lineRule="auto"/>
        <w:rPr>
          <w:rFonts w:hint="default" w:ascii="Times New Roman" w:hAnsi="Times New Roman" w:cs="Times New Roman"/>
        </w:rPr>
      </w:pPr>
      <w:r>
        <w:rPr>
          <w:rFonts w:hint="default" w:ascii="Times New Roman" w:hAnsi="Times New Roman" w:cs="Times New Roman"/>
          <w:sz w:val="20"/>
        </w:rPr>
        <w:t xml:space="preserve">                byteBuffer.putFloat((pixel shr 16 and 0xFF).toFloat()) // R</w:t>
      </w:r>
    </w:p>
    <w:p w14:paraId="3CAD1926">
      <w:pPr>
        <w:spacing w:after="40" w:line="276" w:lineRule="auto"/>
        <w:rPr>
          <w:rFonts w:hint="default" w:ascii="Times New Roman" w:hAnsi="Times New Roman" w:cs="Times New Roman"/>
        </w:rPr>
      </w:pPr>
      <w:r>
        <w:rPr>
          <w:rFonts w:hint="default" w:ascii="Times New Roman" w:hAnsi="Times New Roman" w:cs="Times New Roman"/>
          <w:sz w:val="20"/>
        </w:rPr>
        <w:t xml:space="preserve">                byteBuffer.putFloat((pixel shr 8 and 0xFF).toFloat())  // G</w:t>
      </w:r>
    </w:p>
    <w:p w14:paraId="7A33785D">
      <w:pPr>
        <w:spacing w:after="40" w:line="276" w:lineRule="auto"/>
        <w:rPr>
          <w:rFonts w:hint="default" w:ascii="Times New Roman" w:hAnsi="Times New Roman" w:cs="Times New Roman"/>
        </w:rPr>
      </w:pPr>
      <w:r>
        <w:rPr>
          <w:rFonts w:hint="default" w:ascii="Times New Roman" w:hAnsi="Times New Roman" w:cs="Times New Roman"/>
          <w:sz w:val="20"/>
        </w:rPr>
        <w:t xml:space="preserve">                byteBuffer.putFloat((pixel and 0xFF).toFloat())        // B</w:t>
      </w:r>
    </w:p>
    <w:p w14:paraId="12E4207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A260E3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8D9EABA">
      <w:pPr>
        <w:spacing w:after="40" w:line="276" w:lineRule="auto"/>
        <w:rPr>
          <w:rFonts w:hint="default" w:ascii="Times New Roman" w:hAnsi="Times New Roman" w:cs="Times New Roman"/>
        </w:rPr>
      </w:pPr>
    </w:p>
    <w:p w14:paraId="457012F9">
      <w:pPr>
        <w:spacing w:after="40" w:line="276" w:lineRule="auto"/>
        <w:rPr>
          <w:rFonts w:hint="default" w:ascii="Times New Roman" w:hAnsi="Times New Roman" w:cs="Times New Roman"/>
        </w:rPr>
      </w:pPr>
      <w:r>
        <w:rPr>
          <w:rFonts w:hint="default" w:ascii="Times New Roman" w:hAnsi="Times New Roman" w:cs="Times New Roman"/>
          <w:sz w:val="20"/>
        </w:rPr>
        <w:t xml:space="preserve">        byteBuffer.rewind()</w:t>
      </w:r>
    </w:p>
    <w:p w14:paraId="56C957AC">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byteBuffer</w:t>
      </w:r>
    </w:p>
    <w:p w14:paraId="04BDFC6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CB05E68">
      <w:pPr>
        <w:spacing w:after="40" w:line="276" w:lineRule="auto"/>
        <w:rPr>
          <w:rFonts w:hint="default" w:ascii="Times New Roman" w:hAnsi="Times New Roman" w:cs="Times New Roman"/>
        </w:rPr>
      </w:pPr>
    </w:p>
    <w:p w14:paraId="79E1ED10">
      <w:pPr>
        <w:spacing w:after="40" w:line="276" w:lineRule="auto"/>
        <w:rPr>
          <w:rFonts w:hint="default" w:ascii="Times New Roman" w:hAnsi="Times New Roman" w:cs="Times New Roman"/>
        </w:rPr>
      </w:pPr>
      <w:r>
        <w:rPr>
          <w:rFonts w:hint="default" w:ascii="Times New Roman" w:hAnsi="Times New Roman" w:cs="Times New Roman"/>
          <w:sz w:val="20"/>
        </w:rPr>
        <w:t xml:space="preserve">    fun close() {</w:t>
      </w:r>
    </w:p>
    <w:p w14:paraId="0BDEE3CC">
      <w:pPr>
        <w:spacing w:after="40" w:line="276" w:lineRule="auto"/>
        <w:rPr>
          <w:rFonts w:hint="default" w:ascii="Times New Roman" w:hAnsi="Times New Roman" w:cs="Times New Roman"/>
        </w:rPr>
      </w:pPr>
      <w:r>
        <w:rPr>
          <w:rFonts w:hint="default" w:ascii="Times New Roman" w:hAnsi="Times New Roman" w:cs="Times New Roman"/>
          <w:sz w:val="20"/>
        </w:rPr>
        <w:t xml:space="preserve">        interpreter?.close()</w:t>
      </w:r>
    </w:p>
    <w:p w14:paraId="6DFCEE07">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122721A">
      <w:pPr>
        <w:spacing w:after="40" w:line="276" w:lineRule="auto"/>
        <w:rPr>
          <w:rFonts w:hint="default" w:ascii="Times New Roman" w:hAnsi="Times New Roman" w:cs="Times New Roman"/>
        </w:rPr>
      </w:pPr>
      <w:r>
        <w:rPr>
          <w:rFonts w:hint="default" w:ascii="Times New Roman" w:hAnsi="Times New Roman" w:cs="Times New Roman"/>
          <w:sz w:val="20"/>
        </w:rPr>
        <w:t>}</w:t>
      </w:r>
    </w:p>
    <w:p w14:paraId="2EA720A9">
      <w:pPr>
        <w:rPr>
          <w:rFonts w:hint="default" w:ascii="Times New Roman" w:hAnsi="Times New Roman" w:cs="Times New Roman"/>
        </w:rPr>
      </w:pPr>
      <w:r>
        <w:rPr>
          <w:rFonts w:hint="default" w:ascii="Times New Roman" w:hAnsi="Times New Roman" w:cs="Times New Roman"/>
        </w:rPr>
        <w:br w:type="page"/>
      </w:r>
    </w:p>
    <w:p w14:paraId="3A6341C9">
      <w:pPr>
        <w:rPr>
          <w:rFonts w:hint="default" w:ascii="Times New Roman" w:hAnsi="Times New Roman" w:cs="Times New Roman"/>
        </w:rPr>
      </w:pPr>
      <w:r>
        <w:rPr>
          <w:rFonts w:hint="default" w:ascii="Times New Roman" w:hAnsi="Times New Roman" w:cs="Times New Roman"/>
          <w:b/>
          <w:sz w:val="24"/>
        </w:rPr>
        <w:t>FILE: ABIMUTILS.KT</w:t>
      </w:r>
    </w:p>
    <w:p w14:paraId="007BEAF7">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6D9CF8F4">
      <w:pPr>
        <w:spacing w:after="40" w:line="276" w:lineRule="auto"/>
        <w:rPr>
          <w:rFonts w:hint="default" w:ascii="Times New Roman" w:hAnsi="Times New Roman" w:cs="Times New Roman"/>
        </w:rPr>
      </w:pPr>
    </w:p>
    <w:p w14:paraId="161168FD">
      <w:pPr>
        <w:spacing w:after="40" w:line="276" w:lineRule="auto"/>
        <w:rPr>
          <w:rFonts w:hint="default" w:ascii="Times New Roman" w:hAnsi="Times New Roman" w:cs="Times New Roman"/>
        </w:rPr>
      </w:pPr>
      <w:r>
        <w:rPr>
          <w:rFonts w:hint="default" w:ascii="Times New Roman" w:hAnsi="Times New Roman" w:cs="Times New Roman"/>
          <w:sz w:val="20"/>
        </w:rPr>
        <w:t>import android.graphics.*</w:t>
      </w:r>
    </w:p>
    <w:p w14:paraId="36E05630">
      <w:pPr>
        <w:spacing w:after="40" w:line="276" w:lineRule="auto"/>
        <w:rPr>
          <w:rFonts w:hint="default" w:ascii="Times New Roman" w:hAnsi="Times New Roman" w:cs="Times New Roman"/>
        </w:rPr>
      </w:pPr>
    </w:p>
    <w:p w14:paraId="6DD1F8A1">
      <w:pPr>
        <w:spacing w:after="40" w:line="276" w:lineRule="auto"/>
        <w:rPr>
          <w:rFonts w:hint="default" w:ascii="Times New Roman" w:hAnsi="Times New Roman" w:cs="Times New Roman"/>
        </w:rPr>
      </w:pPr>
      <w:r>
        <w:rPr>
          <w:rFonts w:hint="default" w:ascii="Times New Roman" w:hAnsi="Times New Roman" w:cs="Times New Roman"/>
          <w:sz w:val="20"/>
        </w:rPr>
        <w:t>object ABIMUtils {</w:t>
      </w:r>
    </w:p>
    <w:p w14:paraId="657E6D3C">
      <w:pPr>
        <w:spacing w:after="40" w:line="276" w:lineRule="auto"/>
        <w:rPr>
          <w:rFonts w:hint="default" w:ascii="Times New Roman" w:hAnsi="Times New Roman" w:cs="Times New Roman"/>
        </w:rPr>
      </w:pPr>
    </w:p>
    <w:p w14:paraId="2BE79581">
      <w:pPr>
        <w:spacing w:after="40" w:line="276" w:lineRule="auto"/>
        <w:rPr>
          <w:rFonts w:hint="default" w:ascii="Times New Roman" w:hAnsi="Times New Roman" w:cs="Times New Roman"/>
        </w:rPr>
      </w:pPr>
      <w:r>
        <w:rPr>
          <w:rFonts w:hint="default" w:ascii="Times New Roman" w:hAnsi="Times New Roman" w:cs="Times New Roman"/>
          <w:sz w:val="20"/>
        </w:rPr>
        <w:t xml:space="preserve">    data class ABIMResult(</w:t>
      </w:r>
    </w:p>
    <w:p w14:paraId="266C2503">
      <w:pPr>
        <w:spacing w:after="40" w:line="276" w:lineRule="auto"/>
        <w:rPr>
          <w:rFonts w:hint="default" w:ascii="Times New Roman" w:hAnsi="Times New Roman" w:cs="Times New Roman"/>
        </w:rPr>
      </w:pPr>
      <w:r>
        <w:rPr>
          <w:rFonts w:hint="default" w:ascii="Times New Roman" w:hAnsi="Times New Roman" w:cs="Times New Roman"/>
          <w:sz w:val="20"/>
        </w:rPr>
        <w:t xml:space="preserve">        val overlayBitmap: Bitmap,</w:t>
      </w:r>
    </w:p>
    <w:p w14:paraId="48779BEA">
      <w:pPr>
        <w:spacing w:after="40" w:line="276" w:lineRule="auto"/>
        <w:rPr>
          <w:rFonts w:hint="default" w:ascii="Times New Roman" w:hAnsi="Times New Roman" w:cs="Times New Roman"/>
        </w:rPr>
      </w:pPr>
      <w:r>
        <w:rPr>
          <w:rFonts w:hint="default" w:ascii="Times New Roman" w:hAnsi="Times New Roman" w:cs="Times New Roman"/>
          <w:sz w:val="20"/>
        </w:rPr>
        <w:t xml:space="preserve">        val infectionPercentage: Float</w:t>
      </w:r>
    </w:p>
    <w:p w14:paraId="07609D33">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1007D44">
      <w:pPr>
        <w:spacing w:after="40" w:line="276" w:lineRule="auto"/>
        <w:rPr>
          <w:rFonts w:hint="default" w:ascii="Times New Roman" w:hAnsi="Times New Roman" w:cs="Times New Roman"/>
        </w:rPr>
      </w:pPr>
    </w:p>
    <w:p w14:paraId="31107D16">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generateOverlay(bitmap: Bitmap, detectedDisease: String = ""): ABIMResult {</w:t>
      </w:r>
    </w:p>
    <w:p w14:paraId="0679E90B">
      <w:pPr>
        <w:spacing w:after="40" w:line="276" w:lineRule="auto"/>
        <w:rPr>
          <w:rFonts w:hint="default" w:ascii="Times New Roman" w:hAnsi="Times New Roman" w:cs="Times New Roman"/>
        </w:rPr>
      </w:pPr>
    </w:p>
    <w:p w14:paraId="67F380F4">
      <w:pPr>
        <w:spacing w:after="40" w:line="276" w:lineRule="auto"/>
        <w:rPr>
          <w:rFonts w:hint="default" w:ascii="Times New Roman" w:hAnsi="Times New Roman" w:cs="Times New Roman"/>
        </w:rPr>
      </w:pPr>
      <w:r>
        <w:rPr>
          <w:rFonts w:hint="default" w:ascii="Times New Roman" w:hAnsi="Times New Roman" w:cs="Times New Roman"/>
          <w:sz w:val="20"/>
        </w:rPr>
        <w:t xml:space="preserve">        val width = bitmap.width</w:t>
      </w:r>
    </w:p>
    <w:p w14:paraId="1D7AE1C1">
      <w:pPr>
        <w:spacing w:after="40" w:line="276" w:lineRule="auto"/>
        <w:rPr>
          <w:rFonts w:hint="default" w:ascii="Times New Roman" w:hAnsi="Times New Roman" w:cs="Times New Roman"/>
        </w:rPr>
      </w:pPr>
      <w:r>
        <w:rPr>
          <w:rFonts w:hint="default" w:ascii="Times New Roman" w:hAnsi="Times New Roman" w:cs="Times New Roman"/>
          <w:sz w:val="20"/>
        </w:rPr>
        <w:t xml:space="preserve">        val height = bitmap.height</w:t>
      </w:r>
    </w:p>
    <w:p w14:paraId="18B6DD4C">
      <w:pPr>
        <w:spacing w:after="40" w:line="276" w:lineRule="auto"/>
        <w:rPr>
          <w:rFonts w:hint="default" w:ascii="Times New Roman" w:hAnsi="Times New Roman" w:cs="Times New Roman"/>
        </w:rPr>
      </w:pPr>
    </w:p>
    <w:p w14:paraId="68CEABE1">
      <w:pPr>
        <w:spacing w:after="40" w:line="276" w:lineRule="auto"/>
        <w:rPr>
          <w:rFonts w:hint="default" w:ascii="Times New Roman" w:hAnsi="Times New Roman" w:cs="Times New Roman"/>
        </w:rPr>
      </w:pPr>
      <w:r>
        <w:rPr>
          <w:rFonts w:hint="default" w:ascii="Times New Roman" w:hAnsi="Times New Roman" w:cs="Times New Roman"/>
          <w:sz w:val="20"/>
        </w:rPr>
        <w:t xml:space="preserve">        val output = Bitmap.createBitmap(width, height, Bitmap.Config.ARGB_8888)</w:t>
      </w:r>
    </w:p>
    <w:p w14:paraId="6EFAC134">
      <w:pPr>
        <w:spacing w:after="40" w:line="276" w:lineRule="auto"/>
        <w:rPr>
          <w:rFonts w:hint="default" w:ascii="Times New Roman" w:hAnsi="Times New Roman" w:cs="Times New Roman"/>
        </w:rPr>
      </w:pPr>
      <w:r>
        <w:rPr>
          <w:rFonts w:hint="default" w:ascii="Times New Roman" w:hAnsi="Times New Roman" w:cs="Times New Roman"/>
          <w:sz w:val="20"/>
        </w:rPr>
        <w:t xml:space="preserve">        val canvas = Canvas(output)</w:t>
      </w:r>
    </w:p>
    <w:p w14:paraId="5B1BB90E">
      <w:pPr>
        <w:spacing w:after="40" w:line="276" w:lineRule="auto"/>
        <w:rPr>
          <w:rFonts w:hint="default" w:ascii="Times New Roman" w:hAnsi="Times New Roman" w:cs="Times New Roman"/>
        </w:rPr>
      </w:pPr>
      <w:r>
        <w:rPr>
          <w:rFonts w:hint="default" w:ascii="Times New Roman" w:hAnsi="Times New Roman" w:cs="Times New Roman"/>
          <w:sz w:val="20"/>
        </w:rPr>
        <w:t xml:space="preserve">        canvas.drawBitmap(bitmap, 0f, 0f, null)</w:t>
      </w:r>
    </w:p>
    <w:p w14:paraId="05E2015A">
      <w:pPr>
        <w:spacing w:after="40" w:line="276" w:lineRule="auto"/>
        <w:rPr>
          <w:rFonts w:hint="default" w:ascii="Times New Roman" w:hAnsi="Times New Roman" w:cs="Times New Roman"/>
        </w:rPr>
      </w:pPr>
    </w:p>
    <w:p w14:paraId="15F64F0B">
      <w:pPr>
        <w:spacing w:after="40" w:line="276" w:lineRule="auto"/>
        <w:rPr>
          <w:rFonts w:hint="default" w:ascii="Times New Roman" w:hAnsi="Times New Roman" w:cs="Times New Roman"/>
        </w:rPr>
      </w:pPr>
      <w:r>
        <w:rPr>
          <w:rFonts w:hint="default" w:ascii="Times New Roman" w:hAnsi="Times New Roman" w:cs="Times New Roman"/>
          <w:sz w:val="20"/>
        </w:rPr>
        <w:t xml:space="preserve">        val leafMask = Array(width) { BooleanArray(height) }</w:t>
      </w:r>
    </w:p>
    <w:p w14:paraId="5233D6F3">
      <w:pPr>
        <w:spacing w:after="40" w:line="276" w:lineRule="auto"/>
        <w:rPr>
          <w:rFonts w:hint="default" w:ascii="Times New Roman" w:hAnsi="Times New Roman" w:cs="Times New Roman"/>
        </w:rPr>
      </w:pPr>
      <w:r>
        <w:rPr>
          <w:rFonts w:hint="default" w:ascii="Times New Roman" w:hAnsi="Times New Roman" w:cs="Times New Roman"/>
          <w:sz w:val="20"/>
        </w:rPr>
        <w:t xml:space="preserve">        val infectedMask = Array(width) { BooleanArray(height) }</w:t>
      </w:r>
    </w:p>
    <w:p w14:paraId="51A40CD8">
      <w:pPr>
        <w:spacing w:after="40" w:line="276" w:lineRule="auto"/>
        <w:rPr>
          <w:rFonts w:hint="default" w:ascii="Times New Roman" w:hAnsi="Times New Roman" w:cs="Times New Roman"/>
        </w:rPr>
      </w:pPr>
    </w:p>
    <w:p w14:paraId="4255F52E">
      <w:pPr>
        <w:spacing w:after="40" w:line="276" w:lineRule="auto"/>
        <w:rPr>
          <w:rFonts w:hint="default" w:ascii="Times New Roman" w:hAnsi="Times New Roman" w:cs="Times New Roman"/>
        </w:rPr>
      </w:pPr>
      <w:r>
        <w:rPr>
          <w:rFonts w:hint="default" w:ascii="Times New Roman" w:hAnsi="Times New Roman" w:cs="Times New Roman"/>
          <w:sz w:val="20"/>
        </w:rPr>
        <w:t xml:space="preserve">        var leafPixels = 0</w:t>
      </w:r>
    </w:p>
    <w:p w14:paraId="581CA6F9">
      <w:pPr>
        <w:spacing w:after="40" w:line="276" w:lineRule="auto"/>
        <w:rPr>
          <w:rFonts w:hint="default" w:ascii="Times New Roman" w:hAnsi="Times New Roman" w:cs="Times New Roman"/>
        </w:rPr>
      </w:pPr>
      <w:r>
        <w:rPr>
          <w:rFonts w:hint="default" w:ascii="Times New Roman" w:hAnsi="Times New Roman" w:cs="Times New Roman"/>
          <w:sz w:val="20"/>
        </w:rPr>
        <w:t xml:space="preserve">        val disease = detectedDisease.uppercase().trim()</w:t>
      </w:r>
    </w:p>
    <w:p w14:paraId="4BCE4304">
      <w:pPr>
        <w:spacing w:after="40" w:line="276" w:lineRule="auto"/>
        <w:rPr>
          <w:rFonts w:hint="default" w:ascii="Times New Roman" w:hAnsi="Times New Roman" w:cs="Times New Roman"/>
        </w:rPr>
      </w:pPr>
    </w:p>
    <w:p w14:paraId="56127857">
      <w:pPr>
        <w:spacing w:after="40" w:line="276" w:lineRule="auto"/>
        <w:rPr>
          <w:rFonts w:hint="default" w:ascii="Times New Roman" w:hAnsi="Times New Roman" w:cs="Times New Roman"/>
        </w:rPr>
      </w:pPr>
      <w:r>
        <w:rPr>
          <w:rFonts w:hint="default" w:ascii="Times New Roman" w:hAnsi="Times New Roman" w:cs="Times New Roman"/>
          <w:sz w:val="20"/>
        </w:rPr>
        <w:t xml:space="preserve">        for (x in 0 until width) {</w:t>
      </w:r>
    </w:p>
    <w:p w14:paraId="70B124A0">
      <w:pPr>
        <w:spacing w:after="40" w:line="276" w:lineRule="auto"/>
        <w:rPr>
          <w:rFonts w:hint="default" w:ascii="Times New Roman" w:hAnsi="Times New Roman" w:cs="Times New Roman"/>
        </w:rPr>
      </w:pPr>
      <w:r>
        <w:rPr>
          <w:rFonts w:hint="default" w:ascii="Times New Roman" w:hAnsi="Times New Roman" w:cs="Times New Roman"/>
          <w:sz w:val="20"/>
        </w:rPr>
        <w:t xml:space="preserve">            for (y in 0 until height) {</w:t>
      </w:r>
    </w:p>
    <w:p w14:paraId="1AFB068B">
      <w:pPr>
        <w:spacing w:after="40" w:line="276" w:lineRule="auto"/>
        <w:rPr>
          <w:rFonts w:hint="default" w:ascii="Times New Roman" w:hAnsi="Times New Roman" w:cs="Times New Roman"/>
        </w:rPr>
      </w:pPr>
    </w:p>
    <w:p w14:paraId="767AD817">
      <w:pPr>
        <w:spacing w:after="40" w:line="276" w:lineRule="auto"/>
        <w:rPr>
          <w:rFonts w:hint="default" w:ascii="Times New Roman" w:hAnsi="Times New Roman" w:cs="Times New Roman"/>
        </w:rPr>
      </w:pPr>
      <w:r>
        <w:rPr>
          <w:rFonts w:hint="default" w:ascii="Times New Roman" w:hAnsi="Times New Roman" w:cs="Times New Roman"/>
          <w:sz w:val="20"/>
        </w:rPr>
        <w:t xml:space="preserve">                val pixel = bitmap.getPixel(x, y)</w:t>
      </w:r>
    </w:p>
    <w:p w14:paraId="1CA0A5FF">
      <w:pPr>
        <w:spacing w:after="40" w:line="276" w:lineRule="auto"/>
        <w:rPr>
          <w:rFonts w:hint="default" w:ascii="Times New Roman" w:hAnsi="Times New Roman" w:cs="Times New Roman"/>
        </w:rPr>
      </w:pPr>
      <w:r>
        <w:rPr>
          <w:rFonts w:hint="default" w:ascii="Times New Roman" w:hAnsi="Times New Roman" w:cs="Times New Roman"/>
          <w:sz w:val="20"/>
        </w:rPr>
        <w:t xml:space="preserve">                val r = Color.red(pixel).toFloat()</w:t>
      </w:r>
    </w:p>
    <w:p w14:paraId="6DECA2B9">
      <w:pPr>
        <w:spacing w:after="40" w:line="276" w:lineRule="auto"/>
        <w:rPr>
          <w:rFonts w:hint="default" w:ascii="Times New Roman" w:hAnsi="Times New Roman" w:cs="Times New Roman"/>
        </w:rPr>
      </w:pPr>
      <w:r>
        <w:rPr>
          <w:rFonts w:hint="default" w:ascii="Times New Roman" w:hAnsi="Times New Roman" w:cs="Times New Roman"/>
          <w:sz w:val="20"/>
        </w:rPr>
        <w:t xml:space="preserve">                val g = Color.green(pixel).toFloat()</w:t>
      </w:r>
    </w:p>
    <w:p w14:paraId="17C51438">
      <w:pPr>
        <w:spacing w:after="40" w:line="276" w:lineRule="auto"/>
        <w:rPr>
          <w:rFonts w:hint="default" w:ascii="Times New Roman" w:hAnsi="Times New Roman" w:cs="Times New Roman"/>
        </w:rPr>
      </w:pPr>
      <w:r>
        <w:rPr>
          <w:rFonts w:hint="default" w:ascii="Times New Roman" w:hAnsi="Times New Roman" w:cs="Times New Roman"/>
          <w:sz w:val="20"/>
        </w:rPr>
        <w:t xml:space="preserve">                val b = Color.blue(pixel).toFloat()</w:t>
      </w:r>
    </w:p>
    <w:p w14:paraId="02D21DC1">
      <w:pPr>
        <w:spacing w:after="40" w:line="276" w:lineRule="auto"/>
        <w:rPr>
          <w:rFonts w:hint="default" w:ascii="Times New Roman" w:hAnsi="Times New Roman" w:cs="Times New Roman"/>
        </w:rPr>
      </w:pPr>
      <w:r>
        <w:rPr>
          <w:rFonts w:hint="default" w:ascii="Times New Roman" w:hAnsi="Times New Roman" w:cs="Times New Roman"/>
          <w:sz w:val="20"/>
        </w:rPr>
        <w:t xml:space="preserve">                val alpha = Color.alpha(pixel)</w:t>
      </w:r>
    </w:p>
    <w:p w14:paraId="64388CC5">
      <w:pPr>
        <w:spacing w:after="40" w:line="276" w:lineRule="auto"/>
        <w:rPr>
          <w:rFonts w:hint="default" w:ascii="Times New Roman" w:hAnsi="Times New Roman" w:cs="Times New Roman"/>
        </w:rPr>
      </w:pPr>
    </w:p>
    <w:p w14:paraId="17E3C859">
      <w:pPr>
        <w:spacing w:after="40" w:line="276" w:lineRule="auto"/>
        <w:rPr>
          <w:rFonts w:hint="default" w:ascii="Times New Roman" w:hAnsi="Times New Roman" w:cs="Times New Roman"/>
        </w:rPr>
      </w:pPr>
      <w:r>
        <w:rPr>
          <w:rFonts w:hint="default" w:ascii="Times New Roman" w:hAnsi="Times New Roman" w:cs="Times New Roman"/>
          <w:sz w:val="20"/>
        </w:rPr>
        <w:t xml:space="preserve">                if (alpha &lt; 20) continue</w:t>
      </w:r>
    </w:p>
    <w:p w14:paraId="7D5CA957">
      <w:pPr>
        <w:spacing w:after="40" w:line="276" w:lineRule="auto"/>
        <w:rPr>
          <w:rFonts w:hint="default" w:ascii="Times New Roman" w:hAnsi="Times New Roman" w:cs="Times New Roman"/>
        </w:rPr>
      </w:pPr>
    </w:p>
    <w:p w14:paraId="3D7A5F3D">
      <w:pPr>
        <w:spacing w:after="40" w:line="276" w:lineRule="auto"/>
        <w:rPr>
          <w:rFonts w:hint="default" w:ascii="Times New Roman" w:hAnsi="Times New Roman" w:cs="Times New Roman"/>
        </w:rPr>
      </w:pPr>
      <w:r>
        <w:rPr>
          <w:rFonts w:hint="default" w:ascii="Times New Roman" w:hAnsi="Times New Roman" w:cs="Times New Roman"/>
          <w:sz w:val="20"/>
        </w:rPr>
        <w:t xml:space="preserve">                val hsv = FloatArray(3)</w:t>
      </w:r>
    </w:p>
    <w:p w14:paraId="2CA3D37F">
      <w:pPr>
        <w:spacing w:after="40" w:line="276" w:lineRule="auto"/>
        <w:rPr>
          <w:rFonts w:hint="default" w:ascii="Times New Roman" w:hAnsi="Times New Roman" w:cs="Times New Roman"/>
        </w:rPr>
      </w:pPr>
      <w:r>
        <w:rPr>
          <w:rFonts w:hint="default" w:ascii="Times New Roman" w:hAnsi="Times New Roman" w:cs="Times New Roman"/>
          <w:sz w:val="20"/>
        </w:rPr>
        <w:t xml:space="preserve">                Color.RGBToHSV(r.toInt(), g.toInt(), b.toInt(), hsv)</w:t>
      </w:r>
    </w:p>
    <w:p w14:paraId="3589673F">
      <w:pPr>
        <w:spacing w:after="40" w:line="276" w:lineRule="auto"/>
        <w:rPr>
          <w:rFonts w:hint="default" w:ascii="Times New Roman" w:hAnsi="Times New Roman" w:cs="Times New Roman"/>
        </w:rPr>
      </w:pPr>
      <w:r>
        <w:rPr>
          <w:rFonts w:hint="default" w:ascii="Times New Roman" w:hAnsi="Times New Roman" w:cs="Times New Roman"/>
          <w:sz w:val="20"/>
        </w:rPr>
        <w:t xml:space="preserve">                val hue = hsv[0]</w:t>
      </w:r>
    </w:p>
    <w:p w14:paraId="032DD278">
      <w:pPr>
        <w:spacing w:after="40" w:line="276" w:lineRule="auto"/>
        <w:rPr>
          <w:rFonts w:hint="default" w:ascii="Times New Roman" w:hAnsi="Times New Roman" w:cs="Times New Roman"/>
        </w:rPr>
      </w:pPr>
      <w:r>
        <w:rPr>
          <w:rFonts w:hint="default" w:ascii="Times New Roman" w:hAnsi="Times New Roman" w:cs="Times New Roman"/>
          <w:sz w:val="20"/>
        </w:rPr>
        <w:t xml:space="preserve">                val sat = hsv[1]</w:t>
      </w:r>
    </w:p>
    <w:p w14:paraId="5AFAEA55">
      <w:pPr>
        <w:spacing w:after="40" w:line="276" w:lineRule="auto"/>
        <w:rPr>
          <w:rFonts w:hint="default" w:ascii="Times New Roman" w:hAnsi="Times New Roman" w:cs="Times New Roman"/>
        </w:rPr>
      </w:pPr>
      <w:r>
        <w:rPr>
          <w:rFonts w:hint="default" w:ascii="Times New Roman" w:hAnsi="Times New Roman" w:cs="Times New Roman"/>
          <w:sz w:val="20"/>
        </w:rPr>
        <w:t xml:space="preserve">                val value = hsv[2]</w:t>
      </w:r>
    </w:p>
    <w:p w14:paraId="3D61894F">
      <w:pPr>
        <w:spacing w:after="40" w:line="276" w:lineRule="auto"/>
        <w:rPr>
          <w:rFonts w:hint="default" w:ascii="Times New Roman" w:hAnsi="Times New Roman" w:cs="Times New Roman"/>
        </w:rPr>
      </w:pPr>
      <w:r>
        <w:rPr>
          <w:rFonts w:hint="default" w:ascii="Times New Roman" w:hAnsi="Times New Roman" w:cs="Times New Roman"/>
          <w:sz w:val="20"/>
        </w:rPr>
        <w:t xml:space="preserve">                val brightness = (r + g + b) / 3f</w:t>
      </w:r>
    </w:p>
    <w:p w14:paraId="5DE51AF7">
      <w:pPr>
        <w:spacing w:after="40" w:line="276" w:lineRule="auto"/>
        <w:rPr>
          <w:rFonts w:hint="default" w:ascii="Times New Roman" w:hAnsi="Times New Roman" w:cs="Times New Roman"/>
        </w:rPr>
      </w:pPr>
    </w:p>
    <w:p w14:paraId="43CA8F86">
      <w:pPr>
        <w:spacing w:after="40" w:line="276" w:lineRule="auto"/>
        <w:rPr>
          <w:rFonts w:hint="default" w:ascii="Times New Roman" w:hAnsi="Times New Roman" w:cs="Times New Roman"/>
        </w:rPr>
      </w:pPr>
      <w:r>
        <w:rPr>
          <w:rFonts w:hint="default" w:ascii="Times New Roman" w:hAnsi="Times New Roman" w:cs="Times New Roman"/>
          <w:sz w:val="20"/>
        </w:rPr>
        <w:t xml:space="preserve">                // BACKGROUND EXCLUSION</w:t>
      </w:r>
    </w:p>
    <w:p w14:paraId="195E69E3">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isDarkBg = value &lt; 0.20f</w:t>
      </w:r>
    </w:p>
    <w:p w14:paraId="195CE620">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isGrayBg = sat &lt; 0.12f &amp;&amp; brightness in 40f..160f</w:t>
      </w:r>
    </w:p>
    <w:p w14:paraId="5347A431">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isSoilBg = hue in 10f..40f &amp;&amp; sat &gt; 0.3f &amp;&amp; value &lt; 0.45f &amp;&amp; brightness &lt; 120f</w:t>
      </w:r>
    </w:p>
    <w:p w14:paraId="36AE49EB">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isWhiteBg = brightness &gt; 245f</w:t>
      </w:r>
    </w:p>
    <w:p w14:paraId="44E62ECA">
      <w:pPr>
        <w:spacing w:after="40" w:line="276" w:lineRule="auto"/>
        <w:rPr>
          <w:rFonts w:hint="default" w:ascii="Times New Roman" w:hAnsi="Times New Roman" w:cs="Times New Roman"/>
        </w:rPr>
      </w:pPr>
    </w:p>
    <w:p w14:paraId="4775BA78">
      <w:pPr>
        <w:spacing w:after="40" w:line="276" w:lineRule="auto"/>
        <w:rPr>
          <w:rFonts w:hint="default" w:ascii="Times New Roman" w:hAnsi="Times New Roman" w:cs="Times New Roman"/>
        </w:rPr>
      </w:pPr>
      <w:r>
        <w:rPr>
          <w:rFonts w:hint="default" w:ascii="Times New Roman" w:hAnsi="Times New Roman" w:cs="Times New Roman"/>
          <w:sz w:val="20"/>
        </w:rPr>
        <w:t xml:space="preserve">                if (isDarkBg || isGrayBg || isSoilBg || isWhiteBg) continue</w:t>
      </w:r>
    </w:p>
    <w:p w14:paraId="13235A58">
      <w:pPr>
        <w:spacing w:after="40" w:line="276" w:lineRule="auto"/>
        <w:rPr>
          <w:rFonts w:hint="default" w:ascii="Times New Roman" w:hAnsi="Times New Roman" w:cs="Times New Roman"/>
        </w:rPr>
      </w:pPr>
    </w:p>
    <w:p w14:paraId="65C99202">
      <w:pPr>
        <w:spacing w:after="40" w:line="276" w:lineRule="auto"/>
        <w:rPr>
          <w:rFonts w:hint="default" w:ascii="Times New Roman" w:hAnsi="Times New Roman" w:cs="Times New Roman"/>
        </w:rPr>
      </w:pPr>
      <w:r>
        <w:rPr>
          <w:rFonts w:hint="default" w:ascii="Times New Roman" w:hAnsi="Times New Roman" w:cs="Times New Roman"/>
          <w:sz w:val="20"/>
        </w:rPr>
        <w:t xml:space="preserve">                // LEAF DETECTION</w:t>
      </w:r>
    </w:p>
    <w:p w14:paraId="02E1CC34">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isGreenLeaf = hue in 70f..160f &amp;&amp; sat &gt; 0.20f &amp;&amp; value &gt; 0.20f</w:t>
      </w:r>
    </w:p>
    <w:p w14:paraId="1DB1C4C1">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isYellowLeaf = hue in 38f..72f &amp;&amp; sat &gt; 0.25f &amp;&amp; value &gt; 0.30f</w:t>
      </w:r>
    </w:p>
    <w:p w14:paraId="2B84A08E">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isLightBrown = hue in 15f..45f &amp;&amp; sat in 0.15f..0.60f &amp;&amp; value in 0.35f..0.85f</w:t>
      </w:r>
    </w:p>
    <w:p w14:paraId="78FC1DB4">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isDriedTissue = sat &lt; 0.25f &amp;&amp; value &gt; 0.55f &amp;&amp; brightness &gt; 140f &amp;&amp; r &gt; b</w:t>
      </w:r>
    </w:p>
    <w:p w14:paraId="6DAF5485">
      <w:pPr>
        <w:spacing w:after="40" w:line="276" w:lineRule="auto"/>
        <w:rPr>
          <w:rFonts w:hint="default" w:ascii="Times New Roman" w:hAnsi="Times New Roman" w:cs="Times New Roman"/>
        </w:rPr>
      </w:pPr>
    </w:p>
    <w:p w14:paraId="4A20F8F4">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isLeaf = isGreenLeaf || isYellowLeaf || isLightBrown ||</w:t>
      </w:r>
    </w:p>
    <w:p w14:paraId="11F47152">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(disease.contains("MUMMIF") &amp;&amp; isDriedTissue)</w:t>
      </w:r>
    </w:p>
    <w:p w14:paraId="4AA14556">
      <w:pPr>
        <w:spacing w:after="40" w:line="276" w:lineRule="auto"/>
        <w:rPr>
          <w:rFonts w:hint="default" w:ascii="Times New Roman" w:hAnsi="Times New Roman" w:cs="Times New Roman"/>
        </w:rPr>
      </w:pPr>
    </w:p>
    <w:p w14:paraId="3DE8C21E">
      <w:pPr>
        <w:spacing w:after="40" w:line="276" w:lineRule="auto"/>
        <w:rPr>
          <w:rFonts w:hint="default" w:ascii="Times New Roman" w:hAnsi="Times New Roman" w:cs="Times New Roman"/>
        </w:rPr>
      </w:pPr>
      <w:r>
        <w:rPr>
          <w:rFonts w:hint="default" w:ascii="Times New Roman" w:hAnsi="Times New Roman" w:cs="Times New Roman"/>
          <w:sz w:val="20"/>
        </w:rPr>
        <w:t xml:space="preserve">                if (!isLeaf) continue</w:t>
      </w:r>
    </w:p>
    <w:p w14:paraId="4AF3BFE3">
      <w:pPr>
        <w:spacing w:after="40" w:line="276" w:lineRule="auto"/>
        <w:rPr>
          <w:rFonts w:hint="default" w:ascii="Times New Roman" w:hAnsi="Times New Roman" w:cs="Times New Roman"/>
        </w:rPr>
      </w:pPr>
    </w:p>
    <w:p w14:paraId="771E7B88">
      <w:pPr>
        <w:spacing w:after="40" w:line="276" w:lineRule="auto"/>
        <w:rPr>
          <w:rFonts w:hint="default" w:ascii="Times New Roman" w:hAnsi="Times New Roman" w:cs="Times New Roman"/>
        </w:rPr>
      </w:pPr>
      <w:r>
        <w:rPr>
          <w:rFonts w:hint="default" w:ascii="Times New Roman" w:hAnsi="Times New Roman" w:cs="Times New Roman"/>
          <w:sz w:val="20"/>
        </w:rPr>
        <w:t xml:space="preserve">                leafPixels++</w:t>
      </w:r>
    </w:p>
    <w:p w14:paraId="15352EE4">
      <w:pPr>
        <w:spacing w:after="40" w:line="276" w:lineRule="auto"/>
        <w:rPr>
          <w:rFonts w:hint="default" w:ascii="Times New Roman" w:hAnsi="Times New Roman" w:cs="Times New Roman"/>
        </w:rPr>
      </w:pPr>
      <w:r>
        <w:rPr>
          <w:rFonts w:hint="default" w:ascii="Times New Roman" w:hAnsi="Times New Roman" w:cs="Times New Roman"/>
          <w:sz w:val="20"/>
        </w:rPr>
        <w:t xml:space="preserve">                leafMask[x][y] = true</w:t>
      </w:r>
    </w:p>
    <w:p w14:paraId="0EF93A19">
      <w:pPr>
        <w:spacing w:after="40" w:line="276" w:lineRule="auto"/>
        <w:rPr>
          <w:rFonts w:hint="default" w:ascii="Times New Roman" w:hAnsi="Times New Roman" w:cs="Times New Roman"/>
        </w:rPr>
      </w:pPr>
    </w:p>
    <w:p w14:paraId="4AB6D683">
      <w:pPr>
        <w:spacing w:after="40" w:line="276" w:lineRule="auto"/>
        <w:rPr>
          <w:rFonts w:hint="default" w:ascii="Times New Roman" w:hAnsi="Times New Roman" w:cs="Times New Roman"/>
        </w:rPr>
      </w:pPr>
      <w:r>
        <w:rPr>
          <w:rFonts w:hint="default" w:ascii="Times New Roman" w:hAnsi="Times New Roman" w:cs="Times New Roman"/>
          <w:sz w:val="20"/>
        </w:rPr>
        <w:t xml:space="preserve">                // INFECTION DETECTION</w:t>
      </w:r>
    </w:p>
    <w:p w14:paraId="1938E5C9">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isInfected: Boolean = when {</w:t>
      </w:r>
    </w:p>
    <w:p w14:paraId="3A773920">
      <w:pPr>
        <w:spacing w:after="40" w:line="276" w:lineRule="auto"/>
        <w:rPr>
          <w:rFonts w:hint="default" w:ascii="Times New Roman" w:hAnsi="Times New Roman" w:cs="Times New Roman"/>
        </w:rPr>
      </w:pPr>
    </w:p>
    <w:p w14:paraId="54961531">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disease.contains("MUMMIF") -&gt; {</w:t>
      </w:r>
    </w:p>
    <w:p w14:paraId="28C42C95">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isBrownDried = hue in 15f..45f &amp;&amp; sat in 0.20f..0.65f &amp;&amp; value &gt; 0.35f</w:t>
      </w:r>
    </w:p>
    <w:p w14:paraId="18A6BDC1">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isCreamDried = sat &lt; 0.22f &amp;&amp; value &gt; 0.60f &amp;&amp; r &gt; g &amp;&amp; r &gt; b &amp;&amp; brightness &gt; 150f</w:t>
      </w:r>
    </w:p>
    <w:p w14:paraId="0CC1AB42">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isDeadTissue = hue in 20f..55f &amp;&amp; sat &gt; 0.15f &amp;&amp; value in 0.40f..0.90f</w:t>
      </w:r>
    </w:p>
    <w:p w14:paraId="62182D71">
      <w:pPr>
        <w:spacing w:after="40" w:line="276" w:lineRule="auto"/>
        <w:rPr>
          <w:rFonts w:hint="default" w:ascii="Times New Roman" w:hAnsi="Times New Roman" w:cs="Times New Roman"/>
        </w:rPr>
      </w:pPr>
      <w:r>
        <w:rPr>
          <w:rFonts w:hint="default" w:ascii="Times New Roman" w:hAnsi="Times New Roman" w:cs="Times New Roman"/>
          <w:sz w:val="20"/>
        </w:rPr>
        <w:t xml:space="preserve">                        isBrownDried || isCreamDried || isDeadTissue</w:t>
      </w:r>
    </w:p>
    <w:p w14:paraId="77F86CC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68019B7">
      <w:pPr>
        <w:spacing w:after="40" w:line="276" w:lineRule="auto"/>
        <w:rPr>
          <w:rFonts w:hint="default" w:ascii="Times New Roman" w:hAnsi="Times New Roman" w:cs="Times New Roman"/>
        </w:rPr>
      </w:pPr>
    </w:p>
    <w:p w14:paraId="09F5812B">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disease.contains("CANKER") -&gt; {</w:t>
      </w:r>
    </w:p>
    <w:p w14:paraId="2D5AACC1">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isDarkSpot = value &lt; 0.38f &amp;&amp; sat &gt; 0.15f</w:t>
      </w:r>
    </w:p>
    <w:p w14:paraId="090C1ADC">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isBrownSpot = hue in 10f..40f &amp;&amp; sat &gt; 0.30f &amp;&amp; value in 0.25f..0.65f</w:t>
      </w:r>
    </w:p>
    <w:p w14:paraId="50277A68">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isYellowHalo = hue in 40f..75f &amp;&amp; sat &gt; 0.35f &amp;&amp; value &gt; 0.45f</w:t>
      </w:r>
    </w:p>
    <w:p w14:paraId="6E969972">
      <w:pPr>
        <w:spacing w:after="40" w:line="276" w:lineRule="auto"/>
        <w:rPr>
          <w:rFonts w:hint="default" w:ascii="Times New Roman" w:hAnsi="Times New Roman" w:cs="Times New Roman"/>
        </w:rPr>
      </w:pPr>
      <w:r>
        <w:rPr>
          <w:rFonts w:hint="default" w:ascii="Times New Roman" w:hAnsi="Times New Roman" w:cs="Times New Roman"/>
          <w:sz w:val="20"/>
        </w:rPr>
        <w:t xml:space="preserve">                        isDarkSpot || isBrownSpot || isYellowHalo</w:t>
      </w:r>
    </w:p>
    <w:p w14:paraId="1772860D">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211C001">
      <w:pPr>
        <w:spacing w:after="40" w:line="276" w:lineRule="auto"/>
        <w:rPr>
          <w:rFonts w:hint="default" w:ascii="Times New Roman" w:hAnsi="Times New Roman" w:cs="Times New Roman"/>
        </w:rPr>
      </w:pPr>
    </w:p>
    <w:p w14:paraId="01038AB0">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disease.contains("RUST") -&gt; {</w:t>
      </w:r>
    </w:p>
    <w:p w14:paraId="6DC4206C">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isRustOrange = hue in 15f..40f &amp;&amp; sat &gt; 0.40f &amp;&amp; value in 0.30f..0.80f</w:t>
      </w:r>
    </w:p>
    <w:p w14:paraId="60E63FCD">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isYellowSpot = hue in 40f..70f &amp;&amp; sat &gt; 0.35f &amp;&amp; value &gt; 0.40f</w:t>
      </w:r>
    </w:p>
    <w:p w14:paraId="7FFF8E23">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isDarkPustule = value &lt; 0.35f &amp;&amp; sat &gt; 0.20f</w:t>
      </w:r>
    </w:p>
    <w:p w14:paraId="11A9DB9F">
      <w:pPr>
        <w:spacing w:after="40" w:line="276" w:lineRule="auto"/>
        <w:rPr>
          <w:rFonts w:hint="default" w:ascii="Times New Roman" w:hAnsi="Times New Roman" w:cs="Times New Roman"/>
        </w:rPr>
      </w:pPr>
      <w:r>
        <w:rPr>
          <w:rFonts w:hint="default" w:ascii="Times New Roman" w:hAnsi="Times New Roman" w:cs="Times New Roman"/>
          <w:sz w:val="20"/>
        </w:rPr>
        <w:t xml:space="preserve">                        isRustOrange || isYellowSpot || isDarkPustule</w:t>
      </w:r>
    </w:p>
    <w:p w14:paraId="34F6E4A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7B078B6">
      <w:pPr>
        <w:spacing w:after="40" w:line="276" w:lineRule="auto"/>
        <w:rPr>
          <w:rFonts w:hint="default" w:ascii="Times New Roman" w:hAnsi="Times New Roman" w:cs="Times New Roman"/>
        </w:rPr>
      </w:pPr>
    </w:p>
    <w:p w14:paraId="5CF81EC7">
      <w:pPr>
        <w:spacing w:after="40" w:line="276" w:lineRule="auto"/>
        <w:rPr>
          <w:rFonts w:hint="default" w:ascii="Times New Roman" w:hAnsi="Times New Roman" w:cs="Times New Roman"/>
        </w:rPr>
      </w:pPr>
      <w:r>
        <w:rPr>
          <w:rFonts w:hint="default" w:ascii="Times New Roman" w:hAnsi="Times New Roman" w:cs="Times New Roman"/>
          <w:sz w:val="20"/>
        </w:rPr>
        <w:t xml:space="preserve">                    disease.contains("DOT") -&gt; {</w:t>
      </w:r>
    </w:p>
    <w:p w14:paraId="28AF725B">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isDarkDot = value &lt; 0.40f &amp;&amp; sat &gt; 0.15f</w:t>
      </w:r>
    </w:p>
    <w:p w14:paraId="1C27F197">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isBrownCluster = hue in 10f..45f &amp;&amp; sat &gt; 0.25f &amp;&amp; value in 0.20f..0.65f</w:t>
      </w:r>
    </w:p>
    <w:p w14:paraId="27B11177">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isYellowRing = hue in 45f..75f &amp;&amp; sat &gt; 0.30f &amp;&amp; value &gt; 0.40f</w:t>
      </w:r>
    </w:p>
    <w:p w14:paraId="4BC1D31C">
      <w:pPr>
        <w:spacing w:after="40" w:line="276" w:lineRule="auto"/>
        <w:rPr>
          <w:rFonts w:hint="default" w:ascii="Times New Roman" w:hAnsi="Times New Roman" w:cs="Times New Roman"/>
        </w:rPr>
      </w:pPr>
      <w:r>
        <w:rPr>
          <w:rFonts w:hint="default" w:ascii="Times New Roman" w:hAnsi="Times New Roman" w:cs="Times New Roman"/>
          <w:sz w:val="20"/>
        </w:rPr>
        <w:t xml:space="preserve">                        isDarkDot || isBrownCluster || isYellowRing</w:t>
      </w:r>
    </w:p>
    <w:p w14:paraId="06569437">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BDFCDC1">
      <w:pPr>
        <w:spacing w:after="40" w:line="276" w:lineRule="auto"/>
        <w:rPr>
          <w:rFonts w:hint="default" w:ascii="Times New Roman" w:hAnsi="Times New Roman" w:cs="Times New Roman"/>
        </w:rPr>
      </w:pPr>
    </w:p>
    <w:p w14:paraId="1382638B">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w:t>
      </w:r>
    </w:p>
    <w:p w14:paraId="5F1FC96E">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isBrownish = hue in 10f..50f &amp;&amp; sat &gt; 0.25f &amp;&amp; value in 0.25f..0.75f</w:t>
      </w:r>
    </w:p>
    <w:p w14:paraId="3F95A785">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isDarkArea = value &lt; 0.35f &amp;&amp; sat &gt; 0.15f</w:t>
      </w:r>
    </w:p>
    <w:p w14:paraId="0DBB63A0">
      <w:pPr>
        <w:spacing w:after="40" w:line="276" w:lineRule="auto"/>
        <w:rPr>
          <w:rFonts w:hint="default" w:ascii="Times New Roman" w:hAnsi="Times New Roman" w:cs="Times New Roman"/>
        </w:rPr>
      </w:pPr>
      <w:r>
        <w:rPr>
          <w:rFonts w:hint="default" w:ascii="Times New Roman" w:hAnsi="Times New Roman" w:cs="Times New Roman"/>
          <w:sz w:val="20"/>
        </w:rPr>
        <w:t xml:space="preserve">                        val isYellowArea = hue in 40f..75f &amp;&amp; sat &gt; 0.30f</w:t>
      </w:r>
    </w:p>
    <w:p w14:paraId="35FF1CC6">
      <w:pPr>
        <w:spacing w:after="40" w:line="276" w:lineRule="auto"/>
        <w:rPr>
          <w:rFonts w:hint="default" w:ascii="Times New Roman" w:hAnsi="Times New Roman" w:cs="Times New Roman"/>
        </w:rPr>
      </w:pPr>
      <w:r>
        <w:rPr>
          <w:rFonts w:hint="default" w:ascii="Times New Roman" w:hAnsi="Times New Roman" w:cs="Times New Roman"/>
          <w:sz w:val="20"/>
        </w:rPr>
        <w:t xml:space="preserve">                        isBrownish || isDarkArea || isYellowArea</w:t>
      </w:r>
    </w:p>
    <w:p w14:paraId="0A908A7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7593118">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902DD0D">
      <w:pPr>
        <w:spacing w:after="40" w:line="276" w:lineRule="auto"/>
        <w:rPr>
          <w:rFonts w:hint="default" w:ascii="Times New Roman" w:hAnsi="Times New Roman" w:cs="Times New Roman"/>
        </w:rPr>
      </w:pPr>
    </w:p>
    <w:p w14:paraId="7B28EA4F">
      <w:pPr>
        <w:spacing w:after="40" w:line="276" w:lineRule="auto"/>
        <w:rPr>
          <w:rFonts w:hint="default" w:ascii="Times New Roman" w:hAnsi="Times New Roman" w:cs="Times New Roman"/>
        </w:rPr>
      </w:pPr>
      <w:r>
        <w:rPr>
          <w:rFonts w:hint="default" w:ascii="Times New Roman" w:hAnsi="Times New Roman" w:cs="Times New Roman"/>
          <w:sz w:val="20"/>
        </w:rPr>
        <w:t xml:space="preserve">                if (isInfected) {</w:t>
      </w:r>
    </w:p>
    <w:p w14:paraId="01BCC826">
      <w:pPr>
        <w:spacing w:after="40" w:line="276" w:lineRule="auto"/>
        <w:rPr>
          <w:rFonts w:hint="default" w:ascii="Times New Roman" w:hAnsi="Times New Roman" w:cs="Times New Roman"/>
        </w:rPr>
      </w:pPr>
      <w:r>
        <w:rPr>
          <w:rFonts w:hint="default" w:ascii="Times New Roman" w:hAnsi="Times New Roman" w:cs="Times New Roman"/>
          <w:sz w:val="20"/>
        </w:rPr>
        <w:t xml:space="preserve">                    infectedMask[x][y] = true</w:t>
      </w:r>
    </w:p>
    <w:p w14:paraId="1747D48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C847342">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AD1532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5C05937">
      <w:pPr>
        <w:spacing w:after="40" w:line="276" w:lineRule="auto"/>
        <w:rPr>
          <w:rFonts w:hint="default" w:ascii="Times New Roman" w:hAnsi="Times New Roman" w:cs="Times New Roman"/>
        </w:rPr>
      </w:pPr>
    </w:p>
    <w:p w14:paraId="4BCDE4FD">
      <w:pPr>
        <w:spacing w:after="40" w:line="276" w:lineRule="auto"/>
        <w:rPr>
          <w:rFonts w:hint="default" w:ascii="Times New Roman" w:hAnsi="Times New Roman" w:cs="Times New Roman"/>
        </w:rPr>
      </w:pPr>
      <w:r>
        <w:rPr>
          <w:rFonts w:hint="default" w:ascii="Times New Roman" w:hAnsi="Times New Roman" w:cs="Times New Roman"/>
          <w:sz w:val="20"/>
        </w:rPr>
        <w:t xml:space="preserve">        // SMOOTHING</w:t>
      </w:r>
    </w:p>
    <w:p w14:paraId="1331448B">
      <w:pPr>
        <w:spacing w:after="40" w:line="276" w:lineRule="auto"/>
        <w:rPr>
          <w:rFonts w:hint="default" w:ascii="Times New Roman" w:hAnsi="Times New Roman" w:cs="Times New Roman"/>
        </w:rPr>
      </w:pPr>
      <w:r>
        <w:rPr>
          <w:rFonts w:hint="default" w:ascii="Times New Roman" w:hAnsi="Times New Roman" w:cs="Times New Roman"/>
          <w:sz w:val="20"/>
        </w:rPr>
        <w:t xml:space="preserve">        val smoothMask = Array(width) { BooleanArray(height) }</w:t>
      </w:r>
    </w:p>
    <w:p w14:paraId="66D2E858">
      <w:pPr>
        <w:spacing w:after="40" w:line="276" w:lineRule="auto"/>
        <w:rPr>
          <w:rFonts w:hint="default" w:ascii="Times New Roman" w:hAnsi="Times New Roman" w:cs="Times New Roman"/>
        </w:rPr>
      </w:pPr>
    </w:p>
    <w:p w14:paraId="61EE66F3">
      <w:pPr>
        <w:spacing w:after="40" w:line="276" w:lineRule="auto"/>
        <w:rPr>
          <w:rFonts w:hint="default" w:ascii="Times New Roman" w:hAnsi="Times New Roman" w:cs="Times New Roman"/>
        </w:rPr>
      </w:pPr>
      <w:r>
        <w:rPr>
          <w:rFonts w:hint="default" w:ascii="Times New Roman" w:hAnsi="Times New Roman" w:cs="Times New Roman"/>
          <w:sz w:val="20"/>
        </w:rPr>
        <w:t xml:space="preserve">        for (x in 1 until width - 1) {</w:t>
      </w:r>
    </w:p>
    <w:p w14:paraId="0FE7B012">
      <w:pPr>
        <w:spacing w:after="40" w:line="276" w:lineRule="auto"/>
        <w:rPr>
          <w:rFonts w:hint="default" w:ascii="Times New Roman" w:hAnsi="Times New Roman" w:cs="Times New Roman"/>
        </w:rPr>
      </w:pPr>
      <w:r>
        <w:rPr>
          <w:rFonts w:hint="default" w:ascii="Times New Roman" w:hAnsi="Times New Roman" w:cs="Times New Roman"/>
          <w:sz w:val="20"/>
        </w:rPr>
        <w:t xml:space="preserve">            for (y in 1 until height - 1) {</w:t>
      </w:r>
    </w:p>
    <w:p w14:paraId="65476EA2">
      <w:pPr>
        <w:spacing w:after="40" w:line="276" w:lineRule="auto"/>
        <w:rPr>
          <w:rFonts w:hint="default" w:ascii="Times New Roman" w:hAnsi="Times New Roman" w:cs="Times New Roman"/>
        </w:rPr>
      </w:pPr>
    </w:p>
    <w:p w14:paraId="420134FE">
      <w:pPr>
        <w:spacing w:after="40" w:line="276" w:lineRule="auto"/>
        <w:rPr>
          <w:rFonts w:hint="default" w:ascii="Times New Roman" w:hAnsi="Times New Roman" w:cs="Times New Roman"/>
        </w:rPr>
      </w:pPr>
      <w:r>
        <w:rPr>
          <w:rFonts w:hint="default" w:ascii="Times New Roman" w:hAnsi="Times New Roman" w:cs="Times New Roman"/>
          <w:sz w:val="20"/>
        </w:rPr>
        <w:t xml:space="preserve">                if (!leafMask[x][y]) continue</w:t>
      </w:r>
    </w:p>
    <w:p w14:paraId="419FB61A">
      <w:pPr>
        <w:spacing w:after="40" w:line="276" w:lineRule="auto"/>
        <w:rPr>
          <w:rFonts w:hint="default" w:ascii="Times New Roman" w:hAnsi="Times New Roman" w:cs="Times New Roman"/>
        </w:rPr>
      </w:pPr>
    </w:p>
    <w:p w14:paraId="1B6C3394">
      <w:pPr>
        <w:spacing w:after="40" w:line="276" w:lineRule="auto"/>
        <w:rPr>
          <w:rFonts w:hint="default" w:ascii="Times New Roman" w:hAnsi="Times New Roman" w:cs="Times New Roman"/>
        </w:rPr>
      </w:pPr>
      <w:r>
        <w:rPr>
          <w:rFonts w:hint="default" w:ascii="Times New Roman" w:hAnsi="Times New Roman" w:cs="Times New Roman"/>
          <w:sz w:val="20"/>
        </w:rPr>
        <w:t xml:space="preserve">                var infCount = 0</w:t>
      </w:r>
    </w:p>
    <w:p w14:paraId="524879DE">
      <w:pPr>
        <w:spacing w:after="40" w:line="276" w:lineRule="auto"/>
        <w:rPr>
          <w:rFonts w:hint="default" w:ascii="Times New Roman" w:hAnsi="Times New Roman" w:cs="Times New Roman"/>
        </w:rPr>
      </w:pPr>
      <w:r>
        <w:rPr>
          <w:rFonts w:hint="default" w:ascii="Times New Roman" w:hAnsi="Times New Roman" w:cs="Times New Roman"/>
          <w:sz w:val="20"/>
        </w:rPr>
        <w:t xml:space="preserve">                for (dx in -1..1) {</w:t>
      </w:r>
    </w:p>
    <w:p w14:paraId="7DD0303C">
      <w:pPr>
        <w:spacing w:after="40" w:line="276" w:lineRule="auto"/>
        <w:rPr>
          <w:rFonts w:hint="default" w:ascii="Times New Roman" w:hAnsi="Times New Roman" w:cs="Times New Roman"/>
        </w:rPr>
      </w:pPr>
      <w:r>
        <w:rPr>
          <w:rFonts w:hint="default" w:ascii="Times New Roman" w:hAnsi="Times New Roman" w:cs="Times New Roman"/>
          <w:sz w:val="20"/>
        </w:rPr>
        <w:t xml:space="preserve">                    for (dy in -1..1) {</w:t>
      </w:r>
    </w:p>
    <w:p w14:paraId="1D93880D">
      <w:pPr>
        <w:spacing w:after="40" w:line="276" w:lineRule="auto"/>
        <w:rPr>
          <w:rFonts w:hint="default" w:ascii="Times New Roman" w:hAnsi="Times New Roman" w:cs="Times New Roman"/>
        </w:rPr>
      </w:pPr>
      <w:r>
        <w:rPr>
          <w:rFonts w:hint="default" w:ascii="Times New Roman" w:hAnsi="Times New Roman" w:cs="Times New Roman"/>
          <w:sz w:val="20"/>
        </w:rPr>
        <w:t xml:space="preserve">                        if (dx == 0 &amp;&amp; dy == 0) continue</w:t>
      </w:r>
    </w:p>
    <w:p w14:paraId="4EE714A1">
      <w:pPr>
        <w:spacing w:after="40" w:line="276" w:lineRule="auto"/>
        <w:rPr>
          <w:rFonts w:hint="default" w:ascii="Times New Roman" w:hAnsi="Times New Roman" w:cs="Times New Roman"/>
        </w:rPr>
      </w:pPr>
      <w:r>
        <w:rPr>
          <w:rFonts w:hint="default" w:ascii="Times New Roman" w:hAnsi="Times New Roman" w:cs="Times New Roman"/>
          <w:sz w:val="20"/>
        </w:rPr>
        <w:t xml:space="preserve">                        if (isSafe(infectedMask, x + dx, y + dy)) infCount++</w:t>
      </w:r>
    </w:p>
    <w:p w14:paraId="1E06733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BB5956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1CB16A3">
      <w:pPr>
        <w:spacing w:after="40" w:line="276" w:lineRule="auto"/>
        <w:rPr>
          <w:rFonts w:hint="default" w:ascii="Times New Roman" w:hAnsi="Times New Roman" w:cs="Times New Roman"/>
        </w:rPr>
      </w:pPr>
    </w:p>
    <w:p w14:paraId="349F02F4">
      <w:pPr>
        <w:spacing w:after="40" w:line="276" w:lineRule="auto"/>
        <w:rPr>
          <w:rFonts w:hint="default" w:ascii="Times New Roman" w:hAnsi="Times New Roman" w:cs="Times New Roman"/>
        </w:rPr>
      </w:pPr>
      <w:r>
        <w:rPr>
          <w:rFonts w:hint="default" w:ascii="Times New Roman" w:hAnsi="Times New Roman" w:cs="Times New Roman"/>
          <w:sz w:val="20"/>
        </w:rPr>
        <w:t xml:space="preserve">                if (infectedMask[x][y] &amp;&amp; infCount &gt;= 1) {</w:t>
      </w:r>
    </w:p>
    <w:p w14:paraId="3656EA61">
      <w:pPr>
        <w:spacing w:after="40" w:line="276" w:lineRule="auto"/>
        <w:rPr>
          <w:rFonts w:hint="default" w:ascii="Times New Roman" w:hAnsi="Times New Roman" w:cs="Times New Roman"/>
        </w:rPr>
      </w:pPr>
      <w:r>
        <w:rPr>
          <w:rFonts w:hint="default" w:ascii="Times New Roman" w:hAnsi="Times New Roman" w:cs="Times New Roman"/>
          <w:sz w:val="20"/>
        </w:rPr>
        <w:t xml:space="preserve">                    smoothMask[x][y] = true</w:t>
      </w:r>
    </w:p>
    <w:p w14:paraId="5124CB15">
      <w:pPr>
        <w:spacing w:after="40" w:line="276" w:lineRule="auto"/>
        <w:rPr>
          <w:rFonts w:hint="default" w:ascii="Times New Roman" w:hAnsi="Times New Roman" w:cs="Times New Roman"/>
        </w:rPr>
      </w:pPr>
      <w:r>
        <w:rPr>
          <w:rFonts w:hint="default" w:ascii="Times New Roman" w:hAnsi="Times New Roman" w:cs="Times New Roman"/>
          <w:sz w:val="20"/>
        </w:rPr>
        <w:t xml:space="preserve">                } else if (!infectedMask[x][y] &amp;&amp; infCount &gt;= 6) {</w:t>
      </w:r>
    </w:p>
    <w:p w14:paraId="6737A2FD">
      <w:pPr>
        <w:spacing w:after="40" w:line="276" w:lineRule="auto"/>
        <w:rPr>
          <w:rFonts w:hint="default" w:ascii="Times New Roman" w:hAnsi="Times New Roman" w:cs="Times New Roman"/>
        </w:rPr>
      </w:pPr>
      <w:r>
        <w:rPr>
          <w:rFonts w:hint="default" w:ascii="Times New Roman" w:hAnsi="Times New Roman" w:cs="Times New Roman"/>
          <w:sz w:val="20"/>
        </w:rPr>
        <w:t xml:space="preserve">                    smoothMask[x][y] = true</w:t>
      </w:r>
    </w:p>
    <w:p w14:paraId="6273EA3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BE574B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10A483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B30C293">
      <w:pPr>
        <w:spacing w:after="40" w:line="276" w:lineRule="auto"/>
        <w:rPr>
          <w:rFonts w:hint="default" w:ascii="Times New Roman" w:hAnsi="Times New Roman" w:cs="Times New Roman"/>
        </w:rPr>
      </w:pPr>
    </w:p>
    <w:p w14:paraId="2AEDA6C0">
      <w:pPr>
        <w:spacing w:after="40" w:line="276" w:lineRule="auto"/>
        <w:rPr>
          <w:rFonts w:hint="default" w:ascii="Times New Roman" w:hAnsi="Times New Roman" w:cs="Times New Roman"/>
        </w:rPr>
      </w:pPr>
      <w:r>
        <w:rPr>
          <w:rFonts w:hint="default" w:ascii="Times New Roman" w:hAnsi="Times New Roman" w:cs="Times New Roman"/>
          <w:sz w:val="20"/>
        </w:rPr>
        <w:t xml:space="preserve">        // COUNT</w:t>
      </w:r>
    </w:p>
    <w:p w14:paraId="3AAB80B5">
      <w:pPr>
        <w:spacing w:after="40" w:line="276" w:lineRule="auto"/>
        <w:rPr>
          <w:rFonts w:hint="default" w:ascii="Times New Roman" w:hAnsi="Times New Roman" w:cs="Times New Roman"/>
        </w:rPr>
      </w:pPr>
      <w:r>
        <w:rPr>
          <w:rFonts w:hint="default" w:ascii="Times New Roman" w:hAnsi="Times New Roman" w:cs="Times New Roman"/>
          <w:sz w:val="20"/>
        </w:rPr>
        <w:t xml:space="preserve">        var finalInfected = 0</w:t>
      </w:r>
    </w:p>
    <w:p w14:paraId="62852F3E">
      <w:pPr>
        <w:spacing w:after="40" w:line="276" w:lineRule="auto"/>
        <w:rPr>
          <w:rFonts w:hint="default" w:ascii="Times New Roman" w:hAnsi="Times New Roman" w:cs="Times New Roman"/>
        </w:rPr>
      </w:pPr>
      <w:r>
        <w:rPr>
          <w:rFonts w:hint="default" w:ascii="Times New Roman" w:hAnsi="Times New Roman" w:cs="Times New Roman"/>
          <w:sz w:val="20"/>
        </w:rPr>
        <w:t xml:space="preserve">        for (x in 1 until width - 1) {</w:t>
      </w:r>
    </w:p>
    <w:p w14:paraId="371F913B">
      <w:pPr>
        <w:spacing w:after="40" w:line="276" w:lineRule="auto"/>
        <w:rPr>
          <w:rFonts w:hint="default" w:ascii="Times New Roman" w:hAnsi="Times New Roman" w:cs="Times New Roman"/>
        </w:rPr>
      </w:pPr>
      <w:r>
        <w:rPr>
          <w:rFonts w:hint="default" w:ascii="Times New Roman" w:hAnsi="Times New Roman" w:cs="Times New Roman"/>
          <w:sz w:val="20"/>
        </w:rPr>
        <w:t xml:space="preserve">            for (y in 1 until height - 1) {</w:t>
      </w:r>
    </w:p>
    <w:p w14:paraId="169C532F">
      <w:pPr>
        <w:spacing w:after="40" w:line="276" w:lineRule="auto"/>
        <w:rPr>
          <w:rFonts w:hint="default" w:ascii="Times New Roman" w:hAnsi="Times New Roman" w:cs="Times New Roman"/>
        </w:rPr>
      </w:pPr>
      <w:r>
        <w:rPr>
          <w:rFonts w:hint="default" w:ascii="Times New Roman" w:hAnsi="Times New Roman" w:cs="Times New Roman"/>
          <w:sz w:val="20"/>
        </w:rPr>
        <w:t xml:space="preserve">                if (smoothMask[x][y]) finalInfected++</w:t>
      </w:r>
    </w:p>
    <w:p w14:paraId="36EAC3E7">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095778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1A7C988">
      <w:pPr>
        <w:spacing w:after="40" w:line="276" w:lineRule="auto"/>
        <w:rPr>
          <w:rFonts w:hint="default" w:ascii="Times New Roman" w:hAnsi="Times New Roman" w:cs="Times New Roman"/>
        </w:rPr>
      </w:pPr>
    </w:p>
    <w:p w14:paraId="682B49E5">
      <w:pPr>
        <w:spacing w:after="40" w:line="276" w:lineRule="auto"/>
        <w:rPr>
          <w:rFonts w:hint="default" w:ascii="Times New Roman" w:hAnsi="Times New Roman" w:cs="Times New Roman"/>
        </w:rPr>
      </w:pPr>
      <w:r>
        <w:rPr>
          <w:rFonts w:hint="default" w:ascii="Times New Roman" w:hAnsi="Times New Roman" w:cs="Times New Roman"/>
          <w:sz w:val="20"/>
        </w:rPr>
        <w:t xml:space="preserve">        // DRAW OVERLAY</w:t>
      </w:r>
    </w:p>
    <w:p w14:paraId="48112D29">
      <w:pPr>
        <w:spacing w:after="40" w:line="276" w:lineRule="auto"/>
        <w:rPr>
          <w:rFonts w:hint="default" w:ascii="Times New Roman" w:hAnsi="Times New Roman" w:cs="Times New Roman"/>
        </w:rPr>
      </w:pPr>
      <w:r>
        <w:rPr>
          <w:rFonts w:hint="default" w:ascii="Times New Roman" w:hAnsi="Times New Roman" w:cs="Times New Roman"/>
          <w:sz w:val="20"/>
        </w:rPr>
        <w:t xml:space="preserve">        val fillPaint = Paint().apply {</w:t>
      </w:r>
    </w:p>
    <w:p w14:paraId="1CA7FA50">
      <w:pPr>
        <w:spacing w:after="40" w:line="276" w:lineRule="auto"/>
        <w:rPr>
          <w:rFonts w:hint="default" w:ascii="Times New Roman" w:hAnsi="Times New Roman" w:cs="Times New Roman"/>
        </w:rPr>
      </w:pPr>
      <w:r>
        <w:rPr>
          <w:rFonts w:hint="default" w:ascii="Times New Roman" w:hAnsi="Times New Roman" w:cs="Times New Roman"/>
          <w:sz w:val="20"/>
        </w:rPr>
        <w:t xml:space="preserve">            color = Color.argb(55, 255, 0, 0)</w:t>
      </w:r>
    </w:p>
    <w:p w14:paraId="3634D76D">
      <w:pPr>
        <w:spacing w:after="40" w:line="276" w:lineRule="auto"/>
        <w:rPr>
          <w:rFonts w:hint="default" w:ascii="Times New Roman" w:hAnsi="Times New Roman" w:cs="Times New Roman"/>
        </w:rPr>
      </w:pPr>
      <w:r>
        <w:rPr>
          <w:rFonts w:hint="default" w:ascii="Times New Roman" w:hAnsi="Times New Roman" w:cs="Times New Roman"/>
          <w:sz w:val="20"/>
        </w:rPr>
        <w:t xml:space="preserve">            style = Paint.Style.FILL</w:t>
      </w:r>
    </w:p>
    <w:p w14:paraId="7DC99863">
      <w:pPr>
        <w:spacing w:after="40" w:line="276" w:lineRule="auto"/>
        <w:rPr>
          <w:rFonts w:hint="default" w:ascii="Times New Roman" w:hAnsi="Times New Roman" w:cs="Times New Roman"/>
        </w:rPr>
      </w:pPr>
      <w:r>
        <w:rPr>
          <w:rFonts w:hint="default" w:ascii="Times New Roman" w:hAnsi="Times New Roman" w:cs="Times New Roman"/>
          <w:sz w:val="20"/>
        </w:rPr>
        <w:t xml:space="preserve">            isAntiAlias = true</w:t>
      </w:r>
    </w:p>
    <w:p w14:paraId="459FE82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F53C952">
      <w:pPr>
        <w:spacing w:after="40" w:line="276" w:lineRule="auto"/>
        <w:rPr>
          <w:rFonts w:hint="default" w:ascii="Times New Roman" w:hAnsi="Times New Roman" w:cs="Times New Roman"/>
        </w:rPr>
      </w:pPr>
      <w:r>
        <w:rPr>
          <w:rFonts w:hint="default" w:ascii="Times New Roman" w:hAnsi="Times New Roman" w:cs="Times New Roman"/>
          <w:sz w:val="20"/>
        </w:rPr>
        <w:t xml:space="preserve">        val borderPaint = Paint().apply {</w:t>
      </w:r>
    </w:p>
    <w:p w14:paraId="2418035D">
      <w:pPr>
        <w:spacing w:after="40" w:line="276" w:lineRule="auto"/>
        <w:rPr>
          <w:rFonts w:hint="default" w:ascii="Times New Roman" w:hAnsi="Times New Roman" w:cs="Times New Roman"/>
        </w:rPr>
      </w:pPr>
      <w:r>
        <w:rPr>
          <w:rFonts w:hint="default" w:ascii="Times New Roman" w:hAnsi="Times New Roman" w:cs="Times New Roman"/>
          <w:sz w:val="20"/>
        </w:rPr>
        <w:t xml:space="preserve">            color = Color.argb(210, 255, 60, 60)</w:t>
      </w:r>
    </w:p>
    <w:p w14:paraId="1F2D8DFE">
      <w:pPr>
        <w:spacing w:after="40" w:line="276" w:lineRule="auto"/>
        <w:rPr>
          <w:rFonts w:hint="default" w:ascii="Times New Roman" w:hAnsi="Times New Roman" w:cs="Times New Roman"/>
        </w:rPr>
      </w:pPr>
      <w:r>
        <w:rPr>
          <w:rFonts w:hint="default" w:ascii="Times New Roman" w:hAnsi="Times New Roman" w:cs="Times New Roman"/>
          <w:sz w:val="20"/>
        </w:rPr>
        <w:t xml:space="preserve">            style = Paint.Style.STROKE</w:t>
      </w:r>
    </w:p>
    <w:p w14:paraId="3A5B2B86">
      <w:pPr>
        <w:spacing w:after="40" w:line="276" w:lineRule="auto"/>
        <w:rPr>
          <w:rFonts w:hint="default" w:ascii="Times New Roman" w:hAnsi="Times New Roman" w:cs="Times New Roman"/>
        </w:rPr>
      </w:pPr>
      <w:r>
        <w:rPr>
          <w:rFonts w:hint="default" w:ascii="Times New Roman" w:hAnsi="Times New Roman" w:cs="Times New Roman"/>
          <w:sz w:val="20"/>
        </w:rPr>
        <w:t xml:space="preserve">            strokeWidth = 1.5f</w:t>
      </w:r>
    </w:p>
    <w:p w14:paraId="68119524">
      <w:pPr>
        <w:spacing w:after="40" w:line="276" w:lineRule="auto"/>
        <w:rPr>
          <w:rFonts w:hint="default" w:ascii="Times New Roman" w:hAnsi="Times New Roman" w:cs="Times New Roman"/>
        </w:rPr>
      </w:pPr>
      <w:r>
        <w:rPr>
          <w:rFonts w:hint="default" w:ascii="Times New Roman" w:hAnsi="Times New Roman" w:cs="Times New Roman"/>
          <w:sz w:val="20"/>
        </w:rPr>
        <w:t xml:space="preserve">            isAntiAlias = true</w:t>
      </w:r>
    </w:p>
    <w:p w14:paraId="75D343C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894E5A2">
      <w:pPr>
        <w:spacing w:after="40" w:line="276" w:lineRule="auto"/>
        <w:rPr>
          <w:rFonts w:hint="default" w:ascii="Times New Roman" w:hAnsi="Times New Roman" w:cs="Times New Roman"/>
        </w:rPr>
      </w:pPr>
      <w:r>
        <w:rPr>
          <w:rFonts w:hint="default" w:ascii="Times New Roman" w:hAnsi="Times New Roman" w:cs="Times New Roman"/>
          <w:sz w:val="20"/>
        </w:rPr>
        <w:t xml:space="preserve">        val glowPaint = Paint().apply {</w:t>
      </w:r>
    </w:p>
    <w:p w14:paraId="06AF7C8C">
      <w:pPr>
        <w:spacing w:after="40" w:line="276" w:lineRule="auto"/>
        <w:rPr>
          <w:rFonts w:hint="default" w:ascii="Times New Roman" w:hAnsi="Times New Roman" w:cs="Times New Roman"/>
        </w:rPr>
      </w:pPr>
      <w:r>
        <w:rPr>
          <w:rFonts w:hint="default" w:ascii="Times New Roman" w:hAnsi="Times New Roman" w:cs="Times New Roman"/>
          <w:sz w:val="20"/>
        </w:rPr>
        <w:t xml:space="preserve">            color = Color.argb(80, 255, 0, 0)</w:t>
      </w:r>
    </w:p>
    <w:p w14:paraId="5F9565A6">
      <w:pPr>
        <w:spacing w:after="40" w:line="276" w:lineRule="auto"/>
        <w:rPr>
          <w:rFonts w:hint="default" w:ascii="Times New Roman" w:hAnsi="Times New Roman" w:cs="Times New Roman"/>
        </w:rPr>
      </w:pPr>
      <w:r>
        <w:rPr>
          <w:rFonts w:hint="default" w:ascii="Times New Roman" w:hAnsi="Times New Roman" w:cs="Times New Roman"/>
          <w:sz w:val="20"/>
        </w:rPr>
        <w:t xml:space="preserve">            style = Paint.Style.STROKE</w:t>
      </w:r>
    </w:p>
    <w:p w14:paraId="4EE574CC">
      <w:pPr>
        <w:spacing w:after="40" w:line="276" w:lineRule="auto"/>
        <w:rPr>
          <w:rFonts w:hint="default" w:ascii="Times New Roman" w:hAnsi="Times New Roman" w:cs="Times New Roman"/>
        </w:rPr>
      </w:pPr>
      <w:r>
        <w:rPr>
          <w:rFonts w:hint="default" w:ascii="Times New Roman" w:hAnsi="Times New Roman" w:cs="Times New Roman"/>
          <w:sz w:val="20"/>
        </w:rPr>
        <w:t xml:space="preserve">            strokeWidth = 2.5f</w:t>
      </w:r>
    </w:p>
    <w:p w14:paraId="039A0305">
      <w:pPr>
        <w:spacing w:after="40" w:line="276" w:lineRule="auto"/>
        <w:rPr>
          <w:rFonts w:hint="default" w:ascii="Times New Roman" w:hAnsi="Times New Roman" w:cs="Times New Roman"/>
        </w:rPr>
      </w:pPr>
      <w:r>
        <w:rPr>
          <w:rFonts w:hint="default" w:ascii="Times New Roman" w:hAnsi="Times New Roman" w:cs="Times New Roman"/>
          <w:sz w:val="20"/>
        </w:rPr>
        <w:t xml:space="preserve">            maskFilter = BlurMaskFilter(5f, BlurMaskFilter.Blur.NORMAL)</w:t>
      </w:r>
    </w:p>
    <w:p w14:paraId="4F00ADF6">
      <w:pPr>
        <w:spacing w:after="40" w:line="276" w:lineRule="auto"/>
        <w:rPr>
          <w:rFonts w:hint="default" w:ascii="Times New Roman" w:hAnsi="Times New Roman" w:cs="Times New Roman"/>
        </w:rPr>
      </w:pPr>
      <w:r>
        <w:rPr>
          <w:rFonts w:hint="default" w:ascii="Times New Roman" w:hAnsi="Times New Roman" w:cs="Times New Roman"/>
          <w:sz w:val="20"/>
        </w:rPr>
        <w:t xml:space="preserve">            isAntiAlias = true</w:t>
      </w:r>
    </w:p>
    <w:p w14:paraId="05C1CCE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1CF01BA">
      <w:pPr>
        <w:spacing w:after="40" w:line="276" w:lineRule="auto"/>
        <w:rPr>
          <w:rFonts w:hint="default" w:ascii="Times New Roman" w:hAnsi="Times New Roman" w:cs="Times New Roman"/>
        </w:rPr>
      </w:pPr>
    </w:p>
    <w:p w14:paraId="6132CD3A">
      <w:pPr>
        <w:spacing w:after="40" w:line="276" w:lineRule="auto"/>
        <w:rPr>
          <w:rFonts w:hint="default" w:ascii="Times New Roman" w:hAnsi="Times New Roman" w:cs="Times New Roman"/>
        </w:rPr>
      </w:pPr>
      <w:r>
        <w:rPr>
          <w:rFonts w:hint="default" w:ascii="Times New Roman" w:hAnsi="Times New Roman" w:cs="Times New Roman"/>
          <w:sz w:val="20"/>
        </w:rPr>
        <w:t xml:space="preserve">        for (x in 1 until width - 1) {</w:t>
      </w:r>
    </w:p>
    <w:p w14:paraId="780CEBAF">
      <w:pPr>
        <w:spacing w:after="40" w:line="276" w:lineRule="auto"/>
        <w:rPr>
          <w:rFonts w:hint="default" w:ascii="Times New Roman" w:hAnsi="Times New Roman" w:cs="Times New Roman"/>
        </w:rPr>
      </w:pPr>
      <w:r>
        <w:rPr>
          <w:rFonts w:hint="default" w:ascii="Times New Roman" w:hAnsi="Times New Roman" w:cs="Times New Roman"/>
          <w:sz w:val="20"/>
        </w:rPr>
        <w:t xml:space="preserve">            for (y in 1 until height - 1) {</w:t>
      </w:r>
    </w:p>
    <w:p w14:paraId="4A8E0D22">
      <w:pPr>
        <w:spacing w:after="40" w:line="276" w:lineRule="auto"/>
        <w:rPr>
          <w:rFonts w:hint="default" w:ascii="Times New Roman" w:hAnsi="Times New Roman" w:cs="Times New Roman"/>
        </w:rPr>
      </w:pPr>
      <w:r>
        <w:rPr>
          <w:rFonts w:hint="default" w:ascii="Times New Roman" w:hAnsi="Times New Roman" w:cs="Times New Roman"/>
          <w:sz w:val="20"/>
        </w:rPr>
        <w:t xml:space="preserve">                if (smoothMask[x][y]) {</w:t>
      </w:r>
    </w:p>
    <w:p w14:paraId="29F5F0E0">
      <w:pPr>
        <w:spacing w:after="40" w:line="276" w:lineRule="auto"/>
        <w:rPr>
          <w:rFonts w:hint="default" w:ascii="Times New Roman" w:hAnsi="Times New Roman" w:cs="Times New Roman"/>
        </w:rPr>
      </w:pPr>
      <w:r>
        <w:rPr>
          <w:rFonts w:hint="default" w:ascii="Times New Roman" w:hAnsi="Times New Roman" w:cs="Times New Roman"/>
          <w:sz w:val="20"/>
        </w:rPr>
        <w:t xml:space="preserve">                    canvas.drawPoint(x.toFloat(), y.toFloat(), fillPaint)</w:t>
      </w:r>
    </w:p>
    <w:p w14:paraId="42DE7BF5">
      <w:pPr>
        <w:spacing w:after="40" w:line="276" w:lineRule="auto"/>
        <w:rPr>
          <w:rFonts w:hint="default" w:ascii="Times New Roman" w:hAnsi="Times New Roman" w:cs="Times New Roman"/>
        </w:rPr>
      </w:pPr>
      <w:r>
        <w:rPr>
          <w:rFonts w:hint="default" w:ascii="Times New Roman" w:hAnsi="Times New Roman" w:cs="Times New Roman"/>
          <w:sz w:val="20"/>
        </w:rPr>
        <w:t xml:space="preserve">                    if (isEdgeSafe(smoothMask, x, y)) {</w:t>
      </w:r>
    </w:p>
    <w:p w14:paraId="13FA6F71">
      <w:pPr>
        <w:spacing w:after="40" w:line="276" w:lineRule="auto"/>
        <w:rPr>
          <w:rFonts w:hint="default" w:ascii="Times New Roman" w:hAnsi="Times New Roman" w:cs="Times New Roman"/>
        </w:rPr>
      </w:pPr>
      <w:r>
        <w:rPr>
          <w:rFonts w:hint="default" w:ascii="Times New Roman" w:hAnsi="Times New Roman" w:cs="Times New Roman"/>
          <w:sz w:val="20"/>
        </w:rPr>
        <w:t xml:space="preserve">                        canvas.drawPoint(x.toFloat(), y.toFloat(), glowPaint)</w:t>
      </w:r>
    </w:p>
    <w:p w14:paraId="3DDF44DB">
      <w:pPr>
        <w:spacing w:after="40" w:line="276" w:lineRule="auto"/>
        <w:rPr>
          <w:rFonts w:hint="default" w:ascii="Times New Roman" w:hAnsi="Times New Roman" w:cs="Times New Roman"/>
        </w:rPr>
      </w:pPr>
      <w:r>
        <w:rPr>
          <w:rFonts w:hint="default" w:ascii="Times New Roman" w:hAnsi="Times New Roman" w:cs="Times New Roman"/>
          <w:sz w:val="20"/>
        </w:rPr>
        <w:t xml:space="preserve">                        canvas.drawPoint(x.toFloat(), y.toFloat(), borderPaint)</w:t>
      </w:r>
    </w:p>
    <w:p w14:paraId="7D425AD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61FF97F">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26EFACD">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051BC5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187CFCB">
      <w:pPr>
        <w:spacing w:after="40" w:line="276" w:lineRule="auto"/>
        <w:rPr>
          <w:rFonts w:hint="default" w:ascii="Times New Roman" w:hAnsi="Times New Roman" w:cs="Times New Roman"/>
        </w:rPr>
      </w:pPr>
    </w:p>
    <w:p w14:paraId="244A0342">
      <w:pPr>
        <w:spacing w:after="40" w:line="276" w:lineRule="auto"/>
        <w:rPr>
          <w:rFonts w:hint="default" w:ascii="Times New Roman" w:hAnsi="Times New Roman" w:cs="Times New Roman"/>
        </w:rPr>
      </w:pPr>
      <w:r>
        <w:rPr>
          <w:rFonts w:hint="default" w:ascii="Times New Roman" w:hAnsi="Times New Roman" w:cs="Times New Roman"/>
          <w:sz w:val="20"/>
        </w:rPr>
        <w:t xml:space="preserve">        val percent = if (leafPixels &gt; 0)</w:t>
      </w:r>
    </w:p>
    <w:p w14:paraId="0FC68DBD">
      <w:pPr>
        <w:spacing w:after="40" w:line="276" w:lineRule="auto"/>
        <w:rPr>
          <w:rFonts w:hint="default" w:ascii="Times New Roman" w:hAnsi="Times New Roman" w:cs="Times New Roman"/>
        </w:rPr>
      </w:pPr>
      <w:r>
        <w:rPr>
          <w:rFonts w:hint="default" w:ascii="Times New Roman" w:hAnsi="Times New Roman" w:cs="Times New Roman"/>
          <w:sz w:val="20"/>
        </w:rPr>
        <w:t xml:space="preserve">            (finalInfected.toFloat() / leafPixels) * 100f</w:t>
      </w:r>
    </w:p>
    <w:p w14:paraId="4B472A84">
      <w:pPr>
        <w:spacing w:after="40" w:line="276" w:lineRule="auto"/>
        <w:rPr>
          <w:rFonts w:hint="default" w:ascii="Times New Roman" w:hAnsi="Times New Roman" w:cs="Times New Roman"/>
        </w:rPr>
      </w:pPr>
      <w:r>
        <w:rPr>
          <w:rFonts w:hint="default" w:ascii="Times New Roman" w:hAnsi="Times New Roman" w:cs="Times New Roman"/>
          <w:sz w:val="20"/>
        </w:rPr>
        <w:t xml:space="preserve">        else 0f</w:t>
      </w:r>
    </w:p>
    <w:p w14:paraId="6CDF2DE0">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ABIMResult(output, percent.coerceIn(0f, 100f))</w:t>
      </w:r>
    </w:p>
    <w:p w14:paraId="62DD513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E186FA1">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isSafe(mask: Array&lt;BooleanArray&gt;, x: Int, y: Int): Boolean {</w:t>
      </w:r>
    </w:p>
    <w:p w14:paraId="1B6F9212">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x &gt;= 0 &amp;&amp; y &gt;= 0 &amp;&amp;</w:t>
      </w:r>
    </w:p>
    <w:p w14:paraId="533F1DF4">
      <w:pPr>
        <w:spacing w:after="40" w:line="276" w:lineRule="auto"/>
        <w:rPr>
          <w:rFonts w:hint="default" w:ascii="Times New Roman" w:hAnsi="Times New Roman" w:cs="Times New Roman"/>
        </w:rPr>
      </w:pPr>
      <w:r>
        <w:rPr>
          <w:rFonts w:hint="default" w:ascii="Times New Roman" w:hAnsi="Times New Roman" w:cs="Times New Roman"/>
          <w:sz w:val="20"/>
        </w:rPr>
        <w:t xml:space="preserve">                x &lt; mask.size &amp;&amp;</w:t>
      </w:r>
    </w:p>
    <w:p w14:paraId="2B0FB8B9">
      <w:pPr>
        <w:spacing w:after="40" w:line="276" w:lineRule="auto"/>
        <w:rPr>
          <w:rFonts w:hint="default" w:ascii="Times New Roman" w:hAnsi="Times New Roman" w:cs="Times New Roman"/>
        </w:rPr>
      </w:pPr>
      <w:r>
        <w:rPr>
          <w:rFonts w:hint="default" w:ascii="Times New Roman" w:hAnsi="Times New Roman" w:cs="Times New Roman"/>
          <w:sz w:val="20"/>
        </w:rPr>
        <w:t xml:space="preserve">                y &lt; mask[0].size &amp;&amp;</w:t>
      </w:r>
    </w:p>
    <w:p w14:paraId="7C62F059">
      <w:pPr>
        <w:spacing w:after="40" w:line="276" w:lineRule="auto"/>
        <w:rPr>
          <w:rFonts w:hint="default" w:ascii="Times New Roman" w:hAnsi="Times New Roman" w:cs="Times New Roman"/>
        </w:rPr>
      </w:pPr>
      <w:r>
        <w:rPr>
          <w:rFonts w:hint="default" w:ascii="Times New Roman" w:hAnsi="Times New Roman" w:cs="Times New Roman"/>
          <w:sz w:val="20"/>
        </w:rPr>
        <w:t xml:space="preserve">                mask[x][y]    }</w:t>
      </w:r>
    </w:p>
    <w:p w14:paraId="73251441">
      <w:pPr>
        <w:spacing w:after="40" w:line="276" w:lineRule="auto"/>
        <w:rPr>
          <w:rFonts w:hint="default" w:ascii="Times New Roman" w:hAnsi="Times New Roman" w:cs="Times New Roman"/>
        </w:rPr>
      </w:pPr>
    </w:p>
    <w:p w14:paraId="2F7B3202">
      <w:pPr>
        <w:spacing w:after="40" w:line="276" w:lineRule="auto"/>
        <w:rPr>
          <w:rFonts w:hint="default" w:ascii="Times New Roman" w:hAnsi="Times New Roman" w:cs="Times New Roman"/>
        </w:rPr>
      </w:pPr>
      <w:r>
        <w:rPr>
          <w:rFonts w:hint="default" w:ascii="Times New Roman" w:hAnsi="Times New Roman" w:cs="Times New Roman"/>
          <w:sz w:val="20"/>
        </w:rPr>
        <w:t xml:space="preserve">    private fun isEdgeSafe(mask: Array&lt;BooleanArray&gt;, x: Int, y: Int): Boolean {</w:t>
      </w:r>
    </w:p>
    <w:p w14:paraId="0BF09488">
      <w:pPr>
        <w:spacing w:after="40" w:line="276" w:lineRule="auto"/>
        <w:rPr>
          <w:rFonts w:hint="default" w:ascii="Times New Roman" w:hAnsi="Times New Roman" w:cs="Times New Roman"/>
        </w:rPr>
      </w:pPr>
      <w:r>
        <w:rPr>
          <w:rFonts w:hint="default" w:ascii="Times New Roman" w:hAnsi="Times New Roman" w:cs="Times New Roman"/>
          <w:sz w:val="20"/>
        </w:rPr>
        <w:t xml:space="preserve">        for (dx in -1..1) {</w:t>
      </w:r>
    </w:p>
    <w:p w14:paraId="23952555">
      <w:pPr>
        <w:spacing w:after="40" w:line="276" w:lineRule="auto"/>
        <w:rPr>
          <w:rFonts w:hint="default" w:ascii="Times New Roman" w:hAnsi="Times New Roman" w:cs="Times New Roman"/>
        </w:rPr>
      </w:pPr>
      <w:r>
        <w:rPr>
          <w:rFonts w:hint="default" w:ascii="Times New Roman" w:hAnsi="Times New Roman" w:cs="Times New Roman"/>
          <w:sz w:val="20"/>
        </w:rPr>
        <w:t xml:space="preserve">            for (dy in -1..1) {</w:t>
      </w:r>
    </w:p>
    <w:p w14:paraId="4D8612A2">
      <w:pPr>
        <w:spacing w:after="40" w:line="276" w:lineRule="auto"/>
        <w:rPr>
          <w:rFonts w:hint="default" w:ascii="Times New Roman" w:hAnsi="Times New Roman" w:cs="Times New Roman"/>
        </w:rPr>
      </w:pPr>
      <w:r>
        <w:rPr>
          <w:rFonts w:hint="default" w:ascii="Times New Roman" w:hAnsi="Times New Roman" w:cs="Times New Roman"/>
          <w:sz w:val="20"/>
        </w:rPr>
        <w:t xml:space="preserve">                val nx = x + dx</w:t>
      </w:r>
    </w:p>
    <w:p w14:paraId="2F5FA3A2">
      <w:pPr>
        <w:spacing w:after="40" w:line="276" w:lineRule="auto"/>
        <w:rPr>
          <w:rFonts w:hint="default" w:ascii="Times New Roman" w:hAnsi="Times New Roman" w:cs="Times New Roman"/>
        </w:rPr>
      </w:pPr>
      <w:r>
        <w:rPr>
          <w:rFonts w:hint="default" w:ascii="Times New Roman" w:hAnsi="Times New Roman" w:cs="Times New Roman"/>
          <w:sz w:val="20"/>
        </w:rPr>
        <w:t xml:space="preserve">                val ny = y + dy</w:t>
      </w:r>
    </w:p>
    <w:p w14:paraId="6352FFFE">
      <w:pPr>
        <w:spacing w:after="40" w:line="276" w:lineRule="auto"/>
        <w:rPr>
          <w:rFonts w:hint="default" w:ascii="Times New Roman" w:hAnsi="Times New Roman" w:cs="Times New Roman"/>
        </w:rPr>
      </w:pPr>
      <w:r>
        <w:rPr>
          <w:rFonts w:hint="default" w:ascii="Times New Roman" w:hAnsi="Times New Roman" w:cs="Times New Roman"/>
          <w:sz w:val="20"/>
        </w:rPr>
        <w:t xml:space="preserve">                if (nx &lt; 0 || ny &lt; 0 || nx &gt;= mask.size || ny &gt;= mask[0].size) return true</w:t>
      </w:r>
    </w:p>
    <w:p w14:paraId="6C1FE064">
      <w:pPr>
        <w:spacing w:after="40" w:line="276" w:lineRule="auto"/>
        <w:rPr>
          <w:rFonts w:hint="default" w:ascii="Times New Roman" w:hAnsi="Times New Roman" w:cs="Times New Roman"/>
        </w:rPr>
      </w:pPr>
      <w:r>
        <w:rPr>
          <w:rFonts w:hint="default" w:ascii="Times New Roman" w:hAnsi="Times New Roman" w:cs="Times New Roman"/>
          <w:sz w:val="20"/>
        </w:rPr>
        <w:t xml:space="preserve">                if (!mask[nx][ny]) return true</w:t>
      </w:r>
    </w:p>
    <w:p w14:paraId="11269D4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75F8F14">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DB3D7FC">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false</w:t>
      </w:r>
    </w:p>
    <w:p w14:paraId="79DC62F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FD84CD2">
      <w:pPr>
        <w:rPr>
          <w:rFonts w:hint="default" w:ascii="Times New Roman" w:hAnsi="Times New Roman" w:cs="Times New Roman"/>
        </w:rPr>
      </w:pPr>
      <w:r>
        <w:rPr>
          <w:rFonts w:hint="default" w:ascii="Times New Roman" w:hAnsi="Times New Roman" w:cs="Times New Roman"/>
        </w:rPr>
        <w:br w:type="page"/>
      </w:r>
    </w:p>
    <w:p w14:paraId="7790A34E">
      <w:pPr>
        <w:rPr>
          <w:rFonts w:hint="default" w:ascii="Times New Roman" w:hAnsi="Times New Roman" w:cs="Times New Roman"/>
        </w:rPr>
      </w:pPr>
      <w:r>
        <w:rPr>
          <w:rFonts w:hint="default" w:ascii="Times New Roman" w:hAnsi="Times New Roman" w:cs="Times New Roman"/>
          <w:b/>
          <w:sz w:val="24"/>
        </w:rPr>
        <w:t>FILE: IMAGEUTILS.KT</w:t>
      </w:r>
    </w:p>
    <w:p w14:paraId="3B39E0D6">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412E59BC">
      <w:pPr>
        <w:spacing w:after="40" w:line="276" w:lineRule="auto"/>
        <w:rPr>
          <w:rFonts w:hint="default" w:ascii="Times New Roman" w:hAnsi="Times New Roman" w:cs="Times New Roman"/>
        </w:rPr>
      </w:pPr>
    </w:p>
    <w:p w14:paraId="5DE1436F">
      <w:pPr>
        <w:spacing w:after="40" w:line="276" w:lineRule="auto"/>
        <w:rPr>
          <w:rFonts w:hint="default" w:ascii="Times New Roman" w:hAnsi="Times New Roman" w:cs="Times New Roman"/>
        </w:rPr>
      </w:pPr>
      <w:r>
        <w:rPr>
          <w:rFonts w:hint="default" w:ascii="Times New Roman" w:hAnsi="Times New Roman" w:cs="Times New Roman"/>
          <w:sz w:val="20"/>
        </w:rPr>
        <w:t>import android.graphics.Bitmap</w:t>
      </w:r>
    </w:p>
    <w:p w14:paraId="0B16E3DC">
      <w:pPr>
        <w:spacing w:after="40" w:line="276" w:lineRule="auto"/>
        <w:rPr>
          <w:rFonts w:hint="default" w:ascii="Times New Roman" w:hAnsi="Times New Roman" w:cs="Times New Roman"/>
        </w:rPr>
      </w:pPr>
      <w:r>
        <w:rPr>
          <w:rFonts w:hint="default" w:ascii="Times New Roman" w:hAnsi="Times New Roman" w:cs="Times New Roman"/>
          <w:sz w:val="20"/>
        </w:rPr>
        <w:t>import android.graphics.Color</w:t>
      </w:r>
    </w:p>
    <w:p w14:paraId="41C0C419">
      <w:pPr>
        <w:spacing w:after="40" w:line="276" w:lineRule="auto"/>
        <w:rPr>
          <w:rFonts w:hint="default" w:ascii="Times New Roman" w:hAnsi="Times New Roman" w:cs="Times New Roman"/>
        </w:rPr>
      </w:pPr>
    </w:p>
    <w:p w14:paraId="0DBB77AC">
      <w:pPr>
        <w:spacing w:after="40" w:line="276" w:lineRule="auto"/>
        <w:rPr>
          <w:rFonts w:hint="default" w:ascii="Times New Roman" w:hAnsi="Times New Roman" w:cs="Times New Roman"/>
        </w:rPr>
      </w:pPr>
      <w:r>
        <w:rPr>
          <w:rFonts w:hint="default" w:ascii="Times New Roman" w:hAnsi="Times New Roman" w:cs="Times New Roman"/>
          <w:sz w:val="20"/>
        </w:rPr>
        <w:t>object ImageUtils {</w:t>
      </w:r>
    </w:p>
    <w:p w14:paraId="238E36E5">
      <w:pPr>
        <w:spacing w:after="40" w:line="276" w:lineRule="auto"/>
        <w:rPr>
          <w:rFonts w:hint="default" w:ascii="Times New Roman" w:hAnsi="Times New Roman" w:cs="Times New Roman"/>
        </w:rPr>
      </w:pPr>
    </w:p>
    <w:p w14:paraId="1DEA5FAD">
      <w:pPr>
        <w:spacing w:after="40" w:line="276" w:lineRule="auto"/>
        <w:rPr>
          <w:rFonts w:hint="default" w:ascii="Times New Roman" w:hAnsi="Times New Roman" w:cs="Times New Roman"/>
        </w:rPr>
      </w:pPr>
      <w:r>
        <w:rPr>
          <w:rFonts w:hint="default" w:ascii="Times New Roman" w:hAnsi="Times New Roman" w:cs="Times New Roman"/>
          <w:sz w:val="20"/>
        </w:rPr>
        <w:t xml:space="preserve">    fun isLeafImage(bitmap: Bitmap): Boolean {</w:t>
      </w:r>
    </w:p>
    <w:p w14:paraId="7135D856">
      <w:pPr>
        <w:spacing w:after="40" w:line="276" w:lineRule="auto"/>
        <w:rPr>
          <w:rFonts w:hint="default" w:ascii="Times New Roman" w:hAnsi="Times New Roman" w:cs="Times New Roman"/>
        </w:rPr>
      </w:pPr>
    </w:p>
    <w:p w14:paraId="213DE7F7">
      <w:pPr>
        <w:spacing w:after="40" w:line="276" w:lineRule="auto"/>
        <w:rPr>
          <w:rFonts w:hint="default" w:ascii="Times New Roman" w:hAnsi="Times New Roman" w:cs="Times New Roman"/>
        </w:rPr>
      </w:pPr>
      <w:r>
        <w:rPr>
          <w:rFonts w:hint="default" w:ascii="Times New Roman" w:hAnsi="Times New Roman" w:cs="Times New Roman"/>
          <w:sz w:val="20"/>
        </w:rPr>
        <w:t xml:space="preserve">        var greenPixels = 0</w:t>
      </w:r>
    </w:p>
    <w:p w14:paraId="7B272BC2">
      <w:pPr>
        <w:spacing w:after="40" w:line="276" w:lineRule="auto"/>
        <w:rPr>
          <w:rFonts w:hint="default" w:ascii="Times New Roman" w:hAnsi="Times New Roman" w:cs="Times New Roman"/>
        </w:rPr>
      </w:pPr>
      <w:r>
        <w:rPr>
          <w:rFonts w:hint="default" w:ascii="Times New Roman" w:hAnsi="Times New Roman" w:cs="Times New Roman"/>
          <w:sz w:val="20"/>
        </w:rPr>
        <w:t xml:space="preserve">        var brownPixels = 0</w:t>
      </w:r>
    </w:p>
    <w:p w14:paraId="141E2C18">
      <w:pPr>
        <w:spacing w:after="40" w:line="276" w:lineRule="auto"/>
        <w:rPr>
          <w:rFonts w:hint="default" w:ascii="Times New Roman" w:hAnsi="Times New Roman" w:cs="Times New Roman"/>
        </w:rPr>
      </w:pPr>
      <w:r>
        <w:rPr>
          <w:rFonts w:hint="default" w:ascii="Times New Roman" w:hAnsi="Times New Roman" w:cs="Times New Roman"/>
          <w:sz w:val="20"/>
        </w:rPr>
        <w:t xml:space="preserve">        var sampledCount = 0</w:t>
      </w:r>
    </w:p>
    <w:p w14:paraId="79E19A6D">
      <w:pPr>
        <w:spacing w:after="40" w:line="276" w:lineRule="auto"/>
        <w:rPr>
          <w:rFonts w:hint="default" w:ascii="Times New Roman" w:hAnsi="Times New Roman" w:cs="Times New Roman"/>
        </w:rPr>
      </w:pPr>
    </w:p>
    <w:p w14:paraId="2D05C397">
      <w:pPr>
        <w:spacing w:after="40" w:line="276" w:lineRule="auto"/>
        <w:rPr>
          <w:rFonts w:hint="default" w:ascii="Times New Roman" w:hAnsi="Times New Roman" w:cs="Times New Roman"/>
        </w:rPr>
      </w:pPr>
      <w:r>
        <w:rPr>
          <w:rFonts w:hint="default" w:ascii="Times New Roman" w:hAnsi="Times New Roman" w:cs="Times New Roman"/>
          <w:sz w:val="20"/>
        </w:rPr>
        <w:t xml:space="preserve">        for (x in 0 until bitmap.width step 10) {</w:t>
      </w:r>
    </w:p>
    <w:p w14:paraId="6524162C">
      <w:pPr>
        <w:spacing w:after="40" w:line="276" w:lineRule="auto"/>
        <w:rPr>
          <w:rFonts w:hint="default" w:ascii="Times New Roman" w:hAnsi="Times New Roman" w:cs="Times New Roman"/>
        </w:rPr>
      </w:pPr>
      <w:r>
        <w:rPr>
          <w:rFonts w:hint="default" w:ascii="Times New Roman" w:hAnsi="Times New Roman" w:cs="Times New Roman"/>
          <w:sz w:val="20"/>
        </w:rPr>
        <w:t xml:space="preserve">            for (y in 0 until bitmap.height step 10) {</w:t>
      </w:r>
    </w:p>
    <w:p w14:paraId="49C2E786">
      <w:pPr>
        <w:spacing w:after="40" w:line="276" w:lineRule="auto"/>
        <w:rPr>
          <w:rFonts w:hint="default" w:ascii="Times New Roman" w:hAnsi="Times New Roman" w:cs="Times New Roman"/>
        </w:rPr>
      </w:pPr>
    </w:p>
    <w:p w14:paraId="0E35B193">
      <w:pPr>
        <w:spacing w:after="40" w:line="276" w:lineRule="auto"/>
        <w:rPr>
          <w:rFonts w:hint="default" w:ascii="Times New Roman" w:hAnsi="Times New Roman" w:cs="Times New Roman"/>
        </w:rPr>
      </w:pPr>
      <w:r>
        <w:rPr>
          <w:rFonts w:hint="default" w:ascii="Times New Roman" w:hAnsi="Times New Roman" w:cs="Times New Roman"/>
          <w:sz w:val="20"/>
        </w:rPr>
        <w:t xml:space="preserve">                val pixel = bitmap.getPixel(x, y)</w:t>
      </w:r>
    </w:p>
    <w:p w14:paraId="055895AE">
      <w:pPr>
        <w:spacing w:after="40" w:line="276" w:lineRule="auto"/>
        <w:rPr>
          <w:rFonts w:hint="default" w:ascii="Times New Roman" w:hAnsi="Times New Roman" w:cs="Times New Roman"/>
        </w:rPr>
      </w:pPr>
    </w:p>
    <w:p w14:paraId="7FF27EEB">
      <w:pPr>
        <w:spacing w:after="40" w:line="276" w:lineRule="auto"/>
        <w:rPr>
          <w:rFonts w:hint="default" w:ascii="Times New Roman" w:hAnsi="Times New Roman" w:cs="Times New Roman"/>
        </w:rPr>
      </w:pPr>
      <w:r>
        <w:rPr>
          <w:rFonts w:hint="default" w:ascii="Times New Roman" w:hAnsi="Times New Roman" w:cs="Times New Roman"/>
          <w:sz w:val="20"/>
        </w:rPr>
        <w:t xml:space="preserve">                val r = Color.red(pixel)</w:t>
      </w:r>
    </w:p>
    <w:p w14:paraId="7AAD4F33">
      <w:pPr>
        <w:spacing w:after="40" w:line="276" w:lineRule="auto"/>
        <w:rPr>
          <w:rFonts w:hint="default" w:ascii="Times New Roman" w:hAnsi="Times New Roman" w:cs="Times New Roman"/>
        </w:rPr>
      </w:pPr>
      <w:r>
        <w:rPr>
          <w:rFonts w:hint="default" w:ascii="Times New Roman" w:hAnsi="Times New Roman" w:cs="Times New Roman"/>
          <w:sz w:val="20"/>
        </w:rPr>
        <w:t xml:space="preserve">                val g = Color.green(pixel)</w:t>
      </w:r>
    </w:p>
    <w:p w14:paraId="7F48BDBB">
      <w:pPr>
        <w:spacing w:after="40" w:line="276" w:lineRule="auto"/>
        <w:rPr>
          <w:rFonts w:hint="default" w:ascii="Times New Roman" w:hAnsi="Times New Roman" w:cs="Times New Roman"/>
        </w:rPr>
      </w:pPr>
      <w:r>
        <w:rPr>
          <w:rFonts w:hint="default" w:ascii="Times New Roman" w:hAnsi="Times New Roman" w:cs="Times New Roman"/>
          <w:sz w:val="20"/>
        </w:rPr>
        <w:t xml:space="preserve">                val b = Color.blue(pixel)</w:t>
      </w:r>
    </w:p>
    <w:p w14:paraId="2678294C">
      <w:pPr>
        <w:spacing w:after="40" w:line="276" w:lineRule="auto"/>
        <w:rPr>
          <w:rFonts w:hint="default" w:ascii="Times New Roman" w:hAnsi="Times New Roman" w:cs="Times New Roman"/>
        </w:rPr>
      </w:pPr>
    </w:p>
    <w:p w14:paraId="3D731D14">
      <w:pPr>
        <w:spacing w:after="40" w:line="276" w:lineRule="auto"/>
        <w:rPr>
          <w:rFonts w:hint="default" w:ascii="Times New Roman" w:hAnsi="Times New Roman" w:cs="Times New Roman"/>
        </w:rPr>
      </w:pPr>
      <w:r>
        <w:rPr>
          <w:rFonts w:hint="default" w:ascii="Times New Roman" w:hAnsi="Times New Roman" w:cs="Times New Roman"/>
          <w:sz w:val="20"/>
        </w:rPr>
        <w:t xml:space="preserve">                sampledCount++</w:t>
      </w:r>
    </w:p>
    <w:p w14:paraId="6BDD15C2">
      <w:pPr>
        <w:spacing w:after="40" w:line="276" w:lineRule="auto"/>
        <w:rPr>
          <w:rFonts w:hint="default" w:ascii="Times New Roman" w:hAnsi="Times New Roman" w:cs="Times New Roman"/>
        </w:rPr>
      </w:pPr>
    </w:p>
    <w:p w14:paraId="3EAD8B73">
      <w:pPr>
        <w:spacing w:after="40" w:line="276" w:lineRule="auto"/>
        <w:rPr>
          <w:rFonts w:hint="default" w:ascii="Times New Roman" w:hAnsi="Times New Roman" w:cs="Times New Roman"/>
        </w:rPr>
      </w:pPr>
      <w:r>
        <w:rPr>
          <w:rFonts w:hint="default" w:ascii="Times New Roman" w:hAnsi="Times New Roman" w:cs="Times New Roman"/>
          <w:sz w:val="20"/>
        </w:rPr>
        <w:t xml:space="preserve">                // Green check</w:t>
      </w:r>
    </w:p>
    <w:p w14:paraId="024A7F78">
      <w:pPr>
        <w:spacing w:after="40" w:line="276" w:lineRule="auto"/>
        <w:rPr>
          <w:rFonts w:hint="default" w:ascii="Times New Roman" w:hAnsi="Times New Roman" w:cs="Times New Roman"/>
        </w:rPr>
      </w:pPr>
      <w:r>
        <w:rPr>
          <w:rFonts w:hint="default" w:ascii="Times New Roman" w:hAnsi="Times New Roman" w:cs="Times New Roman"/>
          <w:sz w:val="20"/>
        </w:rPr>
        <w:t xml:space="preserve">                if (g &gt; r &amp;&amp; g &gt; b &amp;&amp; g &gt; 60) {</w:t>
      </w:r>
    </w:p>
    <w:p w14:paraId="5522D2E9">
      <w:pPr>
        <w:spacing w:after="40" w:line="276" w:lineRule="auto"/>
        <w:rPr>
          <w:rFonts w:hint="default" w:ascii="Times New Roman" w:hAnsi="Times New Roman" w:cs="Times New Roman"/>
        </w:rPr>
      </w:pPr>
      <w:r>
        <w:rPr>
          <w:rFonts w:hint="default" w:ascii="Times New Roman" w:hAnsi="Times New Roman" w:cs="Times New Roman"/>
          <w:sz w:val="20"/>
        </w:rPr>
        <w:t xml:space="preserve">                    greenPixels++</w:t>
      </w:r>
    </w:p>
    <w:p w14:paraId="0E0724B0">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362220F">
      <w:pPr>
        <w:spacing w:after="40" w:line="276" w:lineRule="auto"/>
        <w:rPr>
          <w:rFonts w:hint="default" w:ascii="Times New Roman" w:hAnsi="Times New Roman" w:cs="Times New Roman"/>
        </w:rPr>
      </w:pPr>
    </w:p>
    <w:p w14:paraId="3C701CB8">
      <w:pPr>
        <w:spacing w:after="40" w:line="276" w:lineRule="auto"/>
        <w:rPr>
          <w:rFonts w:hint="default" w:ascii="Times New Roman" w:hAnsi="Times New Roman" w:cs="Times New Roman"/>
        </w:rPr>
      </w:pPr>
      <w:r>
        <w:rPr>
          <w:rFonts w:hint="default" w:ascii="Times New Roman" w:hAnsi="Times New Roman" w:cs="Times New Roman"/>
          <w:sz w:val="20"/>
        </w:rPr>
        <w:t xml:space="preserve">                // Brown / Rust check</w:t>
      </w:r>
    </w:p>
    <w:p w14:paraId="0B798BEC">
      <w:pPr>
        <w:spacing w:after="40" w:line="276" w:lineRule="auto"/>
        <w:rPr>
          <w:rFonts w:hint="default" w:ascii="Times New Roman" w:hAnsi="Times New Roman" w:cs="Times New Roman"/>
        </w:rPr>
      </w:pPr>
      <w:r>
        <w:rPr>
          <w:rFonts w:hint="default" w:ascii="Times New Roman" w:hAnsi="Times New Roman" w:cs="Times New Roman"/>
          <w:sz w:val="20"/>
        </w:rPr>
        <w:t xml:space="preserve">                if (r &gt; g &amp;&amp; g &gt; b &amp;&amp; r &gt; 80 &amp;&amp; g &gt; 50) {</w:t>
      </w:r>
    </w:p>
    <w:p w14:paraId="6F5A248C">
      <w:pPr>
        <w:spacing w:after="40" w:line="276" w:lineRule="auto"/>
        <w:rPr>
          <w:rFonts w:hint="default" w:ascii="Times New Roman" w:hAnsi="Times New Roman" w:cs="Times New Roman"/>
        </w:rPr>
      </w:pPr>
      <w:r>
        <w:rPr>
          <w:rFonts w:hint="default" w:ascii="Times New Roman" w:hAnsi="Times New Roman" w:cs="Times New Roman"/>
          <w:sz w:val="20"/>
        </w:rPr>
        <w:t xml:space="preserve">                    brownPixels++</w:t>
      </w:r>
    </w:p>
    <w:p w14:paraId="62683C4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3DE5D789">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94D3BA6">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5E2B6A97">
      <w:pPr>
        <w:spacing w:after="40" w:line="276" w:lineRule="auto"/>
        <w:rPr>
          <w:rFonts w:hint="default" w:ascii="Times New Roman" w:hAnsi="Times New Roman" w:cs="Times New Roman"/>
        </w:rPr>
      </w:pPr>
    </w:p>
    <w:p w14:paraId="29D314DF">
      <w:pPr>
        <w:spacing w:after="40" w:line="276" w:lineRule="auto"/>
        <w:rPr>
          <w:rFonts w:hint="default" w:ascii="Times New Roman" w:hAnsi="Times New Roman" w:cs="Times New Roman"/>
        </w:rPr>
      </w:pPr>
      <w:r>
        <w:rPr>
          <w:rFonts w:hint="default" w:ascii="Times New Roman" w:hAnsi="Times New Roman" w:cs="Times New Roman"/>
          <w:sz w:val="20"/>
        </w:rPr>
        <w:t xml:space="preserve">        if (sampledCount == 0) return true</w:t>
      </w:r>
    </w:p>
    <w:p w14:paraId="47E989D5">
      <w:pPr>
        <w:spacing w:after="40" w:line="276" w:lineRule="auto"/>
        <w:rPr>
          <w:rFonts w:hint="default" w:ascii="Times New Roman" w:hAnsi="Times New Roman" w:cs="Times New Roman"/>
        </w:rPr>
      </w:pPr>
    </w:p>
    <w:p w14:paraId="0D17493D">
      <w:pPr>
        <w:spacing w:after="40" w:line="276" w:lineRule="auto"/>
        <w:rPr>
          <w:rFonts w:hint="default" w:ascii="Times New Roman" w:hAnsi="Times New Roman" w:cs="Times New Roman"/>
        </w:rPr>
      </w:pPr>
      <w:r>
        <w:rPr>
          <w:rFonts w:hint="default" w:ascii="Times New Roman" w:hAnsi="Times New Roman" w:cs="Times New Roman"/>
          <w:sz w:val="20"/>
        </w:rPr>
        <w:t xml:space="preserve">        val greenRatio = greenPixels.toDouble() / sampledCount</w:t>
      </w:r>
    </w:p>
    <w:p w14:paraId="220A28DA">
      <w:pPr>
        <w:spacing w:after="40" w:line="276" w:lineRule="auto"/>
        <w:rPr>
          <w:rFonts w:hint="default" w:ascii="Times New Roman" w:hAnsi="Times New Roman" w:cs="Times New Roman"/>
        </w:rPr>
      </w:pPr>
      <w:r>
        <w:rPr>
          <w:rFonts w:hint="default" w:ascii="Times New Roman" w:hAnsi="Times New Roman" w:cs="Times New Roman"/>
          <w:sz w:val="20"/>
        </w:rPr>
        <w:t xml:space="preserve">        val brownRatio = brownPixels.toDouble() / sampledCount</w:t>
      </w:r>
    </w:p>
    <w:p w14:paraId="5B1AEC76">
      <w:pPr>
        <w:spacing w:after="40" w:line="276" w:lineRule="auto"/>
        <w:rPr>
          <w:rFonts w:hint="default" w:ascii="Times New Roman" w:hAnsi="Times New Roman" w:cs="Times New Roman"/>
        </w:rPr>
      </w:pPr>
    </w:p>
    <w:p w14:paraId="42C2FEF5">
      <w:pPr>
        <w:spacing w:after="40" w:line="276" w:lineRule="auto"/>
        <w:rPr>
          <w:rFonts w:hint="default" w:ascii="Times New Roman" w:hAnsi="Times New Roman" w:cs="Times New Roman"/>
        </w:rPr>
      </w:pPr>
      <w:r>
        <w:rPr>
          <w:rFonts w:hint="default" w:ascii="Times New Roman" w:hAnsi="Times New Roman" w:cs="Times New Roman"/>
          <w:sz w:val="20"/>
        </w:rPr>
        <w:t xml:space="preserve">        //  FINAL LOGIC</w:t>
      </w:r>
    </w:p>
    <w:p w14:paraId="1158ACA1">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(greenRatio &gt; 0.1 || brownRatio &gt; 0.05)</w:t>
      </w:r>
    </w:p>
    <w:p w14:paraId="353654BD">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9CFAE0D">
      <w:pPr>
        <w:spacing w:after="40" w:line="276" w:lineRule="auto"/>
        <w:rPr>
          <w:rFonts w:hint="default" w:ascii="Times New Roman" w:hAnsi="Times New Roman" w:cs="Times New Roman"/>
        </w:rPr>
      </w:pPr>
    </w:p>
    <w:p w14:paraId="5948C931">
      <w:pPr>
        <w:spacing w:after="40" w:line="276" w:lineRule="auto"/>
        <w:rPr>
          <w:rFonts w:hint="default" w:ascii="Times New Roman" w:hAnsi="Times New Roman" w:cs="Times New Roman"/>
        </w:rPr>
      </w:pPr>
      <w:r>
        <w:rPr>
          <w:rFonts w:hint="default" w:ascii="Times New Roman" w:hAnsi="Times New Roman" w:cs="Times New Roman"/>
          <w:sz w:val="20"/>
        </w:rPr>
        <w:t xml:space="preserve">    fun isLowLight(bitmap: Bitmap): Boolean {</w:t>
      </w:r>
    </w:p>
    <w:p w14:paraId="25BC83CF">
      <w:pPr>
        <w:spacing w:after="40" w:line="276" w:lineRule="auto"/>
        <w:rPr>
          <w:rFonts w:hint="default" w:ascii="Times New Roman" w:hAnsi="Times New Roman" w:cs="Times New Roman"/>
        </w:rPr>
      </w:pPr>
    </w:p>
    <w:p w14:paraId="06365C28">
      <w:pPr>
        <w:spacing w:after="40" w:line="276" w:lineRule="auto"/>
        <w:rPr>
          <w:rFonts w:hint="default" w:ascii="Times New Roman" w:hAnsi="Times New Roman" w:cs="Times New Roman"/>
        </w:rPr>
      </w:pPr>
      <w:r>
        <w:rPr>
          <w:rFonts w:hint="default" w:ascii="Times New Roman" w:hAnsi="Times New Roman" w:cs="Times New Roman"/>
          <w:sz w:val="20"/>
        </w:rPr>
        <w:t xml:space="preserve">        var totalBrightness = 0</w:t>
      </w:r>
    </w:p>
    <w:p w14:paraId="736C83EB">
      <w:pPr>
        <w:spacing w:after="40" w:line="276" w:lineRule="auto"/>
        <w:rPr>
          <w:rFonts w:hint="default" w:ascii="Times New Roman" w:hAnsi="Times New Roman" w:cs="Times New Roman"/>
        </w:rPr>
      </w:pPr>
      <w:r>
        <w:rPr>
          <w:rFonts w:hint="default" w:ascii="Times New Roman" w:hAnsi="Times New Roman" w:cs="Times New Roman"/>
          <w:sz w:val="20"/>
        </w:rPr>
        <w:t xml:space="preserve">        var sampledCount = 0</w:t>
      </w:r>
    </w:p>
    <w:p w14:paraId="50F79310">
      <w:pPr>
        <w:spacing w:after="40" w:line="276" w:lineRule="auto"/>
        <w:rPr>
          <w:rFonts w:hint="default" w:ascii="Times New Roman" w:hAnsi="Times New Roman" w:cs="Times New Roman"/>
        </w:rPr>
      </w:pPr>
    </w:p>
    <w:p w14:paraId="615F5C5C">
      <w:pPr>
        <w:spacing w:after="40" w:line="276" w:lineRule="auto"/>
        <w:rPr>
          <w:rFonts w:hint="default" w:ascii="Times New Roman" w:hAnsi="Times New Roman" w:cs="Times New Roman"/>
        </w:rPr>
      </w:pPr>
      <w:r>
        <w:rPr>
          <w:rFonts w:hint="default" w:ascii="Times New Roman" w:hAnsi="Times New Roman" w:cs="Times New Roman"/>
          <w:sz w:val="20"/>
        </w:rPr>
        <w:t xml:space="preserve">        for (x in 0 until bitmap.width step 10) {</w:t>
      </w:r>
    </w:p>
    <w:p w14:paraId="7ED8AAE0">
      <w:pPr>
        <w:spacing w:after="40" w:line="276" w:lineRule="auto"/>
        <w:rPr>
          <w:rFonts w:hint="default" w:ascii="Times New Roman" w:hAnsi="Times New Roman" w:cs="Times New Roman"/>
        </w:rPr>
      </w:pPr>
      <w:r>
        <w:rPr>
          <w:rFonts w:hint="default" w:ascii="Times New Roman" w:hAnsi="Times New Roman" w:cs="Times New Roman"/>
          <w:sz w:val="20"/>
        </w:rPr>
        <w:t xml:space="preserve">            for (y in 0 until bitmap.height step 10) {</w:t>
      </w:r>
    </w:p>
    <w:p w14:paraId="3DE75CE8">
      <w:pPr>
        <w:spacing w:after="40" w:line="276" w:lineRule="auto"/>
        <w:rPr>
          <w:rFonts w:hint="default" w:ascii="Times New Roman" w:hAnsi="Times New Roman" w:cs="Times New Roman"/>
        </w:rPr>
      </w:pPr>
    </w:p>
    <w:p w14:paraId="58A23E73">
      <w:pPr>
        <w:spacing w:after="40" w:line="276" w:lineRule="auto"/>
        <w:rPr>
          <w:rFonts w:hint="default" w:ascii="Times New Roman" w:hAnsi="Times New Roman" w:cs="Times New Roman"/>
        </w:rPr>
      </w:pPr>
      <w:r>
        <w:rPr>
          <w:rFonts w:hint="default" w:ascii="Times New Roman" w:hAnsi="Times New Roman" w:cs="Times New Roman"/>
          <w:sz w:val="20"/>
        </w:rPr>
        <w:t xml:space="preserve">                val pixel = bitmap.getPixel(x, y)</w:t>
      </w:r>
    </w:p>
    <w:p w14:paraId="2439BCE8">
      <w:pPr>
        <w:spacing w:after="40" w:line="276" w:lineRule="auto"/>
        <w:rPr>
          <w:rFonts w:hint="default" w:ascii="Times New Roman" w:hAnsi="Times New Roman" w:cs="Times New Roman"/>
        </w:rPr>
      </w:pPr>
    </w:p>
    <w:p w14:paraId="0E3F1CB0">
      <w:pPr>
        <w:spacing w:after="40" w:line="276" w:lineRule="auto"/>
        <w:rPr>
          <w:rFonts w:hint="default" w:ascii="Times New Roman" w:hAnsi="Times New Roman" w:cs="Times New Roman"/>
        </w:rPr>
      </w:pPr>
      <w:r>
        <w:rPr>
          <w:rFonts w:hint="default" w:ascii="Times New Roman" w:hAnsi="Times New Roman" w:cs="Times New Roman"/>
          <w:sz w:val="20"/>
        </w:rPr>
        <w:t xml:space="preserve">                val r = Color.red(pixel)</w:t>
      </w:r>
    </w:p>
    <w:p w14:paraId="38A8734B">
      <w:pPr>
        <w:spacing w:after="40" w:line="276" w:lineRule="auto"/>
        <w:rPr>
          <w:rFonts w:hint="default" w:ascii="Times New Roman" w:hAnsi="Times New Roman" w:cs="Times New Roman"/>
        </w:rPr>
      </w:pPr>
      <w:r>
        <w:rPr>
          <w:rFonts w:hint="default" w:ascii="Times New Roman" w:hAnsi="Times New Roman" w:cs="Times New Roman"/>
          <w:sz w:val="20"/>
        </w:rPr>
        <w:t xml:space="preserve">                val g = Color.green(pixel)</w:t>
      </w:r>
    </w:p>
    <w:p w14:paraId="08D27F39">
      <w:pPr>
        <w:spacing w:after="40" w:line="276" w:lineRule="auto"/>
        <w:rPr>
          <w:rFonts w:hint="default" w:ascii="Times New Roman" w:hAnsi="Times New Roman" w:cs="Times New Roman"/>
        </w:rPr>
      </w:pPr>
      <w:r>
        <w:rPr>
          <w:rFonts w:hint="default" w:ascii="Times New Roman" w:hAnsi="Times New Roman" w:cs="Times New Roman"/>
          <w:sz w:val="20"/>
        </w:rPr>
        <w:t xml:space="preserve">                val b = Color.blue(pixel)</w:t>
      </w:r>
    </w:p>
    <w:p w14:paraId="76118542">
      <w:pPr>
        <w:spacing w:after="40" w:line="276" w:lineRule="auto"/>
        <w:rPr>
          <w:rFonts w:hint="default" w:ascii="Times New Roman" w:hAnsi="Times New Roman" w:cs="Times New Roman"/>
        </w:rPr>
      </w:pPr>
    </w:p>
    <w:p w14:paraId="7123D12C">
      <w:pPr>
        <w:spacing w:after="40" w:line="276" w:lineRule="auto"/>
        <w:rPr>
          <w:rFonts w:hint="default" w:ascii="Times New Roman" w:hAnsi="Times New Roman" w:cs="Times New Roman"/>
        </w:rPr>
      </w:pPr>
      <w:r>
        <w:rPr>
          <w:rFonts w:hint="default" w:ascii="Times New Roman" w:hAnsi="Times New Roman" w:cs="Times New Roman"/>
          <w:sz w:val="20"/>
        </w:rPr>
        <w:t xml:space="preserve">                val brightness = (r + g + b) / 3</w:t>
      </w:r>
    </w:p>
    <w:p w14:paraId="7F4B8440">
      <w:pPr>
        <w:spacing w:after="40" w:line="276" w:lineRule="auto"/>
        <w:rPr>
          <w:rFonts w:hint="default" w:ascii="Times New Roman" w:hAnsi="Times New Roman" w:cs="Times New Roman"/>
        </w:rPr>
      </w:pPr>
      <w:r>
        <w:rPr>
          <w:rFonts w:hint="default" w:ascii="Times New Roman" w:hAnsi="Times New Roman" w:cs="Times New Roman"/>
          <w:sz w:val="20"/>
        </w:rPr>
        <w:t xml:space="preserve">                totalBrightness += brightness</w:t>
      </w:r>
    </w:p>
    <w:p w14:paraId="6813C398">
      <w:pPr>
        <w:spacing w:after="40" w:line="276" w:lineRule="auto"/>
        <w:rPr>
          <w:rFonts w:hint="default" w:ascii="Times New Roman" w:hAnsi="Times New Roman" w:cs="Times New Roman"/>
        </w:rPr>
      </w:pPr>
    </w:p>
    <w:p w14:paraId="602F32F6">
      <w:pPr>
        <w:spacing w:after="40" w:line="276" w:lineRule="auto"/>
        <w:rPr>
          <w:rFonts w:hint="default" w:ascii="Times New Roman" w:hAnsi="Times New Roman" w:cs="Times New Roman"/>
        </w:rPr>
      </w:pPr>
      <w:r>
        <w:rPr>
          <w:rFonts w:hint="default" w:ascii="Times New Roman" w:hAnsi="Times New Roman" w:cs="Times New Roman"/>
          <w:sz w:val="20"/>
        </w:rPr>
        <w:t xml:space="preserve">                sampledCount++</w:t>
      </w:r>
    </w:p>
    <w:p w14:paraId="6D9DE1C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41CE443">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AF35B2A">
      <w:pPr>
        <w:spacing w:after="40" w:line="276" w:lineRule="auto"/>
        <w:rPr>
          <w:rFonts w:hint="default" w:ascii="Times New Roman" w:hAnsi="Times New Roman" w:cs="Times New Roman"/>
        </w:rPr>
      </w:pPr>
    </w:p>
    <w:p w14:paraId="46082186">
      <w:pPr>
        <w:spacing w:after="40" w:line="276" w:lineRule="auto"/>
        <w:rPr>
          <w:rFonts w:hint="default" w:ascii="Times New Roman" w:hAnsi="Times New Roman" w:cs="Times New Roman"/>
        </w:rPr>
      </w:pPr>
      <w:r>
        <w:rPr>
          <w:rFonts w:hint="default" w:ascii="Times New Roman" w:hAnsi="Times New Roman" w:cs="Times New Roman"/>
          <w:sz w:val="20"/>
        </w:rPr>
        <w:t xml:space="preserve">        if (sampledCount == 0) return false</w:t>
      </w:r>
    </w:p>
    <w:p w14:paraId="1951EDCC">
      <w:pPr>
        <w:spacing w:after="40" w:line="276" w:lineRule="auto"/>
        <w:rPr>
          <w:rFonts w:hint="default" w:ascii="Times New Roman" w:hAnsi="Times New Roman" w:cs="Times New Roman"/>
        </w:rPr>
      </w:pPr>
    </w:p>
    <w:p w14:paraId="2898D843">
      <w:pPr>
        <w:spacing w:after="40" w:line="276" w:lineRule="auto"/>
        <w:rPr>
          <w:rFonts w:hint="default" w:ascii="Times New Roman" w:hAnsi="Times New Roman" w:cs="Times New Roman"/>
        </w:rPr>
      </w:pPr>
      <w:r>
        <w:rPr>
          <w:rFonts w:hint="default" w:ascii="Times New Roman" w:hAnsi="Times New Roman" w:cs="Times New Roman"/>
          <w:sz w:val="20"/>
        </w:rPr>
        <w:t xml:space="preserve">        val avgBrightness = totalBrightness / sampledCount</w:t>
      </w:r>
    </w:p>
    <w:p w14:paraId="2AA32B89">
      <w:pPr>
        <w:spacing w:after="40" w:line="276" w:lineRule="auto"/>
        <w:rPr>
          <w:rFonts w:hint="default" w:ascii="Times New Roman" w:hAnsi="Times New Roman" w:cs="Times New Roman"/>
        </w:rPr>
      </w:pPr>
    </w:p>
    <w:p w14:paraId="27B521B5">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avgBrightness &lt; 60</w:t>
      </w:r>
    </w:p>
    <w:p w14:paraId="03B1F851">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4B474ED">
      <w:pPr>
        <w:spacing w:after="40" w:line="276" w:lineRule="auto"/>
        <w:rPr>
          <w:rFonts w:hint="default" w:ascii="Times New Roman" w:hAnsi="Times New Roman" w:cs="Times New Roman"/>
        </w:rPr>
      </w:pPr>
      <w:r>
        <w:rPr>
          <w:rFonts w:hint="default" w:ascii="Times New Roman" w:hAnsi="Times New Roman" w:cs="Times New Roman"/>
          <w:sz w:val="20"/>
        </w:rPr>
        <w:t>}</w:t>
      </w:r>
    </w:p>
    <w:p w14:paraId="7D8412CE">
      <w:pPr>
        <w:rPr>
          <w:rFonts w:hint="default" w:ascii="Times New Roman" w:hAnsi="Times New Roman" w:cs="Times New Roman"/>
        </w:rPr>
      </w:pPr>
      <w:r>
        <w:rPr>
          <w:rFonts w:hint="default" w:ascii="Times New Roman" w:hAnsi="Times New Roman" w:cs="Times New Roman"/>
        </w:rPr>
        <w:br w:type="page"/>
      </w:r>
    </w:p>
    <w:p w14:paraId="7CF58725">
      <w:pPr>
        <w:rPr>
          <w:rFonts w:hint="default" w:ascii="Times New Roman" w:hAnsi="Times New Roman" w:cs="Times New Roman"/>
        </w:rPr>
      </w:pPr>
      <w:r>
        <w:rPr>
          <w:rFonts w:hint="default" w:ascii="Times New Roman" w:hAnsi="Times New Roman" w:cs="Times New Roman"/>
          <w:b/>
          <w:sz w:val="24"/>
        </w:rPr>
        <w:t>FILE: SEVERITYUTILS.KT</w:t>
      </w:r>
    </w:p>
    <w:p w14:paraId="3934DD0E">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2C9ED0D1">
      <w:pPr>
        <w:spacing w:after="40" w:line="276" w:lineRule="auto"/>
        <w:rPr>
          <w:rFonts w:hint="default" w:ascii="Times New Roman" w:hAnsi="Times New Roman" w:cs="Times New Roman"/>
        </w:rPr>
      </w:pPr>
    </w:p>
    <w:p w14:paraId="08FC6575">
      <w:pPr>
        <w:spacing w:after="40" w:line="276" w:lineRule="auto"/>
        <w:rPr>
          <w:rFonts w:hint="default" w:ascii="Times New Roman" w:hAnsi="Times New Roman" w:cs="Times New Roman"/>
        </w:rPr>
      </w:pPr>
      <w:r>
        <w:rPr>
          <w:rFonts w:hint="default" w:ascii="Times New Roman" w:hAnsi="Times New Roman" w:cs="Times New Roman"/>
          <w:sz w:val="20"/>
        </w:rPr>
        <w:t>object SeverityUtils {</w:t>
      </w:r>
    </w:p>
    <w:p w14:paraId="1462BC1C">
      <w:pPr>
        <w:spacing w:after="40" w:line="276" w:lineRule="auto"/>
        <w:rPr>
          <w:rFonts w:hint="default" w:ascii="Times New Roman" w:hAnsi="Times New Roman" w:cs="Times New Roman"/>
        </w:rPr>
      </w:pPr>
    </w:p>
    <w:p w14:paraId="08F2C4A0">
      <w:pPr>
        <w:spacing w:after="40" w:line="276" w:lineRule="auto"/>
        <w:rPr>
          <w:rFonts w:hint="default" w:ascii="Times New Roman" w:hAnsi="Times New Roman" w:cs="Times New Roman"/>
        </w:rPr>
      </w:pPr>
      <w:r>
        <w:rPr>
          <w:rFonts w:hint="default" w:ascii="Times New Roman" w:hAnsi="Times New Roman" w:cs="Times New Roman"/>
          <w:sz w:val="20"/>
        </w:rPr>
        <w:t xml:space="preserve">    //  Severity based on infection %</w:t>
      </w:r>
    </w:p>
    <w:p w14:paraId="5688274F">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getSeverity(infectionPercent: Float): String {</w:t>
      </w:r>
    </w:p>
    <w:p w14:paraId="3F7C04DB">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when {</w:t>
      </w:r>
    </w:p>
    <w:p w14:paraId="76CEF62E">
      <w:pPr>
        <w:spacing w:after="40" w:line="276" w:lineRule="auto"/>
        <w:rPr>
          <w:rFonts w:hint="default" w:ascii="Times New Roman" w:hAnsi="Times New Roman" w:cs="Times New Roman"/>
        </w:rPr>
      </w:pPr>
      <w:r>
        <w:rPr>
          <w:rFonts w:hint="default" w:ascii="Times New Roman" w:hAnsi="Times New Roman" w:cs="Times New Roman"/>
          <w:sz w:val="20"/>
        </w:rPr>
        <w:t xml:space="preserve">            infectionPercent &gt;= 70f -&gt; "HIGH"</w:t>
      </w:r>
    </w:p>
    <w:p w14:paraId="270BDDF3">
      <w:pPr>
        <w:spacing w:after="40" w:line="276" w:lineRule="auto"/>
        <w:rPr>
          <w:rFonts w:hint="default" w:ascii="Times New Roman" w:hAnsi="Times New Roman" w:cs="Times New Roman"/>
        </w:rPr>
      </w:pPr>
      <w:r>
        <w:rPr>
          <w:rFonts w:hint="default" w:ascii="Times New Roman" w:hAnsi="Times New Roman" w:cs="Times New Roman"/>
          <w:sz w:val="20"/>
        </w:rPr>
        <w:t xml:space="preserve">            infectionPercent &gt;= 40f -&gt; "MEDIUM"</w:t>
      </w:r>
    </w:p>
    <w:p w14:paraId="265D58F4">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"LOW"</w:t>
      </w:r>
    </w:p>
    <w:p w14:paraId="438DC5DB">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89F3B1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3545BAA">
      <w:pPr>
        <w:spacing w:after="40" w:line="276" w:lineRule="auto"/>
        <w:rPr>
          <w:rFonts w:hint="default" w:ascii="Times New Roman" w:hAnsi="Times New Roman" w:cs="Times New Roman"/>
        </w:rPr>
      </w:pPr>
    </w:p>
    <w:p w14:paraId="386B08BA">
      <w:pPr>
        <w:spacing w:after="40" w:line="276" w:lineRule="auto"/>
        <w:rPr>
          <w:rFonts w:hint="default" w:ascii="Times New Roman" w:hAnsi="Times New Roman" w:cs="Times New Roman"/>
        </w:rPr>
      </w:pPr>
      <w:r>
        <w:rPr>
          <w:rFonts w:hint="default" w:ascii="Times New Roman" w:hAnsi="Times New Roman" w:cs="Times New Roman"/>
          <w:sz w:val="20"/>
        </w:rPr>
        <w:t xml:space="preserve">    // Progress bar value (safe 0–100)</w:t>
      </w:r>
    </w:p>
    <w:p w14:paraId="4793AF45">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getSeverityValue(infectionPercent: Float): Int {</w:t>
      </w:r>
    </w:p>
    <w:p w14:paraId="13A1A1BE">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infectionPercent</w:t>
      </w:r>
    </w:p>
    <w:p w14:paraId="1BCFEAA5">
      <w:pPr>
        <w:spacing w:after="40" w:line="276" w:lineRule="auto"/>
        <w:rPr>
          <w:rFonts w:hint="default" w:ascii="Times New Roman" w:hAnsi="Times New Roman" w:cs="Times New Roman"/>
        </w:rPr>
      </w:pPr>
      <w:r>
        <w:rPr>
          <w:rFonts w:hint="default" w:ascii="Times New Roman" w:hAnsi="Times New Roman" w:cs="Times New Roman"/>
          <w:sz w:val="20"/>
        </w:rPr>
        <w:t xml:space="preserve">            .coerceIn(0f, 100f)</w:t>
      </w:r>
    </w:p>
    <w:p w14:paraId="4EB81C5E">
      <w:pPr>
        <w:spacing w:after="40" w:line="276" w:lineRule="auto"/>
        <w:rPr>
          <w:rFonts w:hint="default" w:ascii="Times New Roman" w:hAnsi="Times New Roman" w:cs="Times New Roman"/>
        </w:rPr>
      </w:pPr>
      <w:r>
        <w:rPr>
          <w:rFonts w:hint="default" w:ascii="Times New Roman" w:hAnsi="Times New Roman" w:cs="Times New Roman"/>
          <w:sz w:val="20"/>
        </w:rPr>
        <w:t xml:space="preserve">            .toInt()</w:t>
      </w:r>
    </w:p>
    <w:p w14:paraId="66695A0E">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25579AAC">
      <w:pPr>
        <w:spacing w:after="40" w:line="276" w:lineRule="auto"/>
        <w:rPr>
          <w:rFonts w:hint="default" w:ascii="Times New Roman" w:hAnsi="Times New Roman" w:cs="Times New Roman"/>
        </w:rPr>
      </w:pPr>
    </w:p>
    <w:p w14:paraId="6D6A88F7">
      <w:pPr>
        <w:spacing w:after="40" w:line="276" w:lineRule="auto"/>
        <w:rPr>
          <w:rFonts w:hint="default" w:ascii="Times New Roman" w:hAnsi="Times New Roman" w:cs="Times New Roman"/>
        </w:rPr>
      </w:pPr>
      <w:r>
        <w:rPr>
          <w:rFonts w:hint="default" w:ascii="Times New Roman" w:hAnsi="Times New Roman" w:cs="Times New Roman"/>
          <w:sz w:val="20"/>
        </w:rPr>
        <w:t xml:space="preserve">    // Display text (clean format)</w:t>
      </w:r>
    </w:p>
    <w:p w14:paraId="1BA99EEF">
      <w:pPr>
        <w:spacing w:after="40" w:line="276" w:lineRule="auto"/>
        <w:rPr>
          <w:rFonts w:hint="default" w:ascii="Times New Roman" w:hAnsi="Times New Roman" w:cs="Times New Roman"/>
        </w:rPr>
      </w:pPr>
      <w:r>
        <w:rPr>
          <w:rFonts w:hint="default" w:ascii="Times New Roman" w:hAnsi="Times New Roman" w:cs="Times New Roman"/>
          <w:sz w:val="20"/>
        </w:rPr>
        <w:t xml:space="preserve">    fun formatSeverity(severity: String): String {</w:t>
      </w:r>
    </w:p>
    <w:p w14:paraId="11A64744">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severity.uppercase()</w:t>
      </w:r>
    </w:p>
    <w:p w14:paraId="60F9CAE8">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4698F226">
      <w:pPr>
        <w:spacing w:after="40" w:line="276" w:lineRule="auto"/>
        <w:rPr>
          <w:rFonts w:hint="default" w:ascii="Times New Roman" w:hAnsi="Times New Roman" w:cs="Times New Roman"/>
        </w:rPr>
      </w:pPr>
    </w:p>
    <w:p w14:paraId="7675FE32">
      <w:pPr>
        <w:spacing w:after="40" w:line="276" w:lineRule="auto"/>
        <w:rPr>
          <w:rFonts w:hint="default" w:ascii="Times New Roman" w:hAnsi="Times New Roman" w:cs="Times New Roman"/>
        </w:rPr>
      </w:pPr>
      <w:r>
        <w:rPr>
          <w:rFonts w:hint="default" w:ascii="Times New Roman" w:hAnsi="Times New Roman" w:cs="Times New Roman"/>
          <w:sz w:val="20"/>
        </w:rPr>
        <w:t xml:space="preserve">    // Color (case-safe, improved shades)</w:t>
      </w:r>
    </w:p>
    <w:p w14:paraId="70C5F85A">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getSeverityColor(severity: String): Int {</w:t>
      </w:r>
    </w:p>
    <w:p w14:paraId="3EFB5FAD">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when (severity.uppercase()) {</w:t>
      </w:r>
    </w:p>
    <w:p w14:paraId="0404B013">
      <w:pPr>
        <w:spacing w:after="40" w:line="276" w:lineRule="auto"/>
        <w:rPr>
          <w:rFonts w:hint="default" w:ascii="Times New Roman" w:hAnsi="Times New Roman" w:cs="Times New Roman"/>
        </w:rPr>
      </w:pPr>
      <w:r>
        <w:rPr>
          <w:rFonts w:hint="default" w:ascii="Times New Roman" w:hAnsi="Times New Roman" w:cs="Times New Roman"/>
          <w:sz w:val="20"/>
        </w:rPr>
        <w:t xml:space="preserve">            "HIGH" -&gt; 0xFFD32F2F.toInt()    // Strong Red</w:t>
      </w:r>
    </w:p>
    <w:p w14:paraId="513D8368">
      <w:pPr>
        <w:spacing w:after="40" w:line="276" w:lineRule="auto"/>
        <w:rPr>
          <w:rFonts w:hint="default" w:ascii="Times New Roman" w:hAnsi="Times New Roman" w:cs="Times New Roman"/>
        </w:rPr>
      </w:pPr>
      <w:r>
        <w:rPr>
          <w:rFonts w:hint="default" w:ascii="Times New Roman" w:hAnsi="Times New Roman" w:cs="Times New Roman"/>
          <w:sz w:val="20"/>
        </w:rPr>
        <w:t xml:space="preserve">            "MEDIUM" -&gt; 0xFFF57C00.toInt()  // Deep Orange</w:t>
      </w:r>
    </w:p>
    <w:p w14:paraId="3558CCAE">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0xFF2E7D32.toInt()      // Dark Green</w:t>
      </w:r>
    </w:p>
    <w:p w14:paraId="446960A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93C7B5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18C3E84">
      <w:pPr>
        <w:spacing w:after="40" w:line="276" w:lineRule="auto"/>
        <w:rPr>
          <w:rFonts w:hint="default" w:ascii="Times New Roman" w:hAnsi="Times New Roman" w:cs="Times New Roman"/>
        </w:rPr>
      </w:pPr>
    </w:p>
    <w:p w14:paraId="07EE3826">
      <w:pPr>
        <w:spacing w:after="40" w:line="276" w:lineRule="auto"/>
        <w:rPr>
          <w:rFonts w:hint="default" w:ascii="Times New Roman" w:hAnsi="Times New Roman" w:cs="Times New Roman"/>
        </w:rPr>
      </w:pPr>
      <w:r>
        <w:rPr>
          <w:rFonts w:hint="default" w:ascii="Times New Roman" w:hAnsi="Times New Roman" w:cs="Times New Roman"/>
          <w:sz w:val="20"/>
        </w:rPr>
        <w:t xml:space="preserve">    //  Optional: severity description (NEW - useful for UI)</w:t>
      </w:r>
    </w:p>
    <w:p w14:paraId="1C6A0E05">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getSeverityDescription(severity: String): String {</w:t>
      </w:r>
    </w:p>
    <w:p w14:paraId="77D88003">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when (severity.uppercase()) {</w:t>
      </w:r>
    </w:p>
    <w:p w14:paraId="6E88A9C4">
      <w:pPr>
        <w:spacing w:after="40" w:line="276" w:lineRule="auto"/>
        <w:rPr>
          <w:rFonts w:hint="default" w:ascii="Times New Roman" w:hAnsi="Times New Roman" w:cs="Times New Roman"/>
        </w:rPr>
      </w:pPr>
      <w:r>
        <w:rPr>
          <w:rFonts w:hint="default" w:ascii="Times New Roman" w:hAnsi="Times New Roman" w:cs="Times New Roman"/>
          <w:sz w:val="20"/>
        </w:rPr>
        <w:t xml:space="preserve">            "HIGH" -&gt; "Severe infection detected. Immediate action required."</w:t>
      </w:r>
    </w:p>
    <w:p w14:paraId="0DB4DACC">
      <w:pPr>
        <w:spacing w:after="40" w:line="276" w:lineRule="auto"/>
        <w:rPr>
          <w:rFonts w:hint="default" w:ascii="Times New Roman" w:hAnsi="Times New Roman" w:cs="Times New Roman"/>
        </w:rPr>
      </w:pPr>
      <w:r>
        <w:rPr>
          <w:rFonts w:hint="default" w:ascii="Times New Roman" w:hAnsi="Times New Roman" w:cs="Times New Roman"/>
          <w:sz w:val="20"/>
        </w:rPr>
        <w:t xml:space="preserve">            "MEDIUM" -&gt; "Moderate infection. Treatment recommended soon."</w:t>
      </w:r>
    </w:p>
    <w:p w14:paraId="49DB4DEA">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"Low infection. Monitor regularly."</w:t>
      </w:r>
    </w:p>
    <w:p w14:paraId="2DC5E3C0">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5B0A6C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E7ADC35">
      <w:pPr>
        <w:spacing w:after="40" w:line="276" w:lineRule="auto"/>
        <w:rPr>
          <w:rFonts w:hint="default" w:ascii="Times New Roman" w:hAnsi="Times New Roman" w:cs="Times New Roman"/>
        </w:rPr>
      </w:pPr>
    </w:p>
    <w:p w14:paraId="31DEAA9B">
      <w:pPr>
        <w:spacing w:after="40" w:line="276" w:lineRule="auto"/>
        <w:rPr>
          <w:rFonts w:hint="default" w:ascii="Times New Roman" w:hAnsi="Times New Roman" w:cs="Times New Roman"/>
        </w:rPr>
      </w:pPr>
      <w:r>
        <w:rPr>
          <w:rFonts w:hint="default" w:ascii="Times New Roman" w:hAnsi="Times New Roman" w:cs="Times New Roman"/>
          <w:sz w:val="20"/>
        </w:rPr>
        <w:t xml:space="preserve">    //  Combined helper (extended)</w:t>
      </w:r>
    </w:p>
    <w:p w14:paraId="1BAB2C2D">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getSeverityWithColor(infectionPercent: Float): Pair&lt;String, Int&gt; {</w:t>
      </w:r>
    </w:p>
    <w:p w14:paraId="034CB524">
      <w:pPr>
        <w:spacing w:after="40" w:line="276" w:lineRule="auto"/>
        <w:rPr>
          <w:rFonts w:hint="default" w:ascii="Times New Roman" w:hAnsi="Times New Roman" w:cs="Times New Roman"/>
        </w:rPr>
      </w:pPr>
      <w:r>
        <w:rPr>
          <w:rFonts w:hint="default" w:ascii="Times New Roman" w:hAnsi="Times New Roman" w:cs="Times New Roman"/>
          <w:sz w:val="20"/>
        </w:rPr>
        <w:t xml:space="preserve">        val severity = getSeverity(infectionPercent)</w:t>
      </w:r>
    </w:p>
    <w:p w14:paraId="1FB0ECE6">
      <w:pPr>
        <w:spacing w:after="40" w:line="276" w:lineRule="auto"/>
        <w:rPr>
          <w:rFonts w:hint="default" w:ascii="Times New Roman" w:hAnsi="Times New Roman" w:cs="Times New Roman"/>
        </w:rPr>
      </w:pPr>
      <w:r>
        <w:rPr>
          <w:rFonts w:hint="default" w:ascii="Times New Roman" w:hAnsi="Times New Roman" w:cs="Times New Roman"/>
          <w:sz w:val="20"/>
        </w:rPr>
        <w:t xml:space="preserve">        val color = getSeverityColor(severity)</w:t>
      </w:r>
    </w:p>
    <w:p w14:paraId="2739B435">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Pair(severity, color)</w:t>
      </w:r>
    </w:p>
    <w:p w14:paraId="5308CA91">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74CCAB1">
      <w:pPr>
        <w:spacing w:after="40" w:line="276" w:lineRule="auto"/>
        <w:rPr>
          <w:rFonts w:hint="default" w:ascii="Times New Roman" w:hAnsi="Times New Roman" w:cs="Times New Roman"/>
        </w:rPr>
      </w:pPr>
      <w:r>
        <w:rPr>
          <w:rFonts w:hint="default" w:ascii="Times New Roman" w:hAnsi="Times New Roman" w:cs="Times New Roman"/>
          <w:sz w:val="20"/>
        </w:rPr>
        <w:t>}</w:t>
      </w:r>
    </w:p>
    <w:p w14:paraId="5C80E3AD">
      <w:pPr>
        <w:rPr>
          <w:rFonts w:hint="default" w:ascii="Times New Roman" w:hAnsi="Times New Roman" w:cs="Times New Roman"/>
        </w:rPr>
      </w:pPr>
      <w:r>
        <w:rPr>
          <w:rFonts w:hint="default" w:ascii="Times New Roman" w:hAnsi="Times New Roman" w:cs="Times New Roman"/>
        </w:rPr>
        <w:br w:type="page"/>
      </w:r>
    </w:p>
    <w:p w14:paraId="4876E8D2">
      <w:pPr>
        <w:rPr>
          <w:rFonts w:hint="default" w:ascii="Times New Roman" w:hAnsi="Times New Roman" w:cs="Times New Roman"/>
        </w:rPr>
      </w:pPr>
      <w:r>
        <w:rPr>
          <w:rFonts w:hint="default" w:ascii="Times New Roman" w:hAnsi="Times New Roman" w:cs="Times New Roman"/>
          <w:b/>
          <w:sz w:val="24"/>
        </w:rPr>
        <w:t>FILE: RECOMMENDATIONUTILS.KT</w:t>
      </w:r>
    </w:p>
    <w:p w14:paraId="605070D4">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68B4B262">
      <w:pPr>
        <w:spacing w:after="40" w:line="276" w:lineRule="auto"/>
        <w:rPr>
          <w:rFonts w:hint="default" w:ascii="Times New Roman" w:hAnsi="Times New Roman" w:cs="Times New Roman"/>
        </w:rPr>
      </w:pPr>
    </w:p>
    <w:p w14:paraId="570F9316">
      <w:pPr>
        <w:spacing w:after="40" w:line="276" w:lineRule="auto"/>
        <w:rPr>
          <w:rFonts w:hint="default" w:ascii="Times New Roman" w:hAnsi="Times New Roman" w:cs="Times New Roman"/>
        </w:rPr>
      </w:pPr>
      <w:r>
        <w:rPr>
          <w:rFonts w:hint="default" w:ascii="Times New Roman" w:hAnsi="Times New Roman" w:cs="Times New Roman"/>
          <w:sz w:val="20"/>
        </w:rPr>
        <w:t>object RecommendationUtils {</w:t>
      </w:r>
    </w:p>
    <w:p w14:paraId="6C36C9E2">
      <w:pPr>
        <w:spacing w:after="40" w:line="276" w:lineRule="auto"/>
        <w:rPr>
          <w:rFonts w:hint="default" w:ascii="Times New Roman" w:hAnsi="Times New Roman" w:cs="Times New Roman"/>
        </w:rPr>
      </w:pPr>
    </w:p>
    <w:p w14:paraId="069B6426">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getTreatment(disease: String): String {</w:t>
      </w:r>
    </w:p>
    <w:p w14:paraId="70AE9261">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when (disease) {</w:t>
      </w:r>
    </w:p>
    <w:p w14:paraId="68B3DBE9">
      <w:pPr>
        <w:spacing w:after="40" w:line="276" w:lineRule="auto"/>
        <w:rPr>
          <w:rFonts w:hint="default" w:ascii="Times New Roman" w:hAnsi="Times New Roman" w:cs="Times New Roman"/>
        </w:rPr>
      </w:pPr>
    </w:p>
    <w:p w14:paraId="2D151C72">
      <w:pPr>
        <w:spacing w:after="40" w:line="276" w:lineRule="auto"/>
        <w:rPr>
          <w:rFonts w:hint="default" w:ascii="Times New Roman" w:hAnsi="Times New Roman" w:cs="Times New Roman"/>
        </w:rPr>
      </w:pPr>
      <w:r>
        <w:rPr>
          <w:rFonts w:hint="default" w:ascii="Times New Roman" w:hAnsi="Times New Roman" w:cs="Times New Roman"/>
          <w:sz w:val="20"/>
        </w:rPr>
        <w:t xml:space="preserve">            "Canker" -&gt; "Apply copper-based fungicide (like Copper Oxychloride) every 7–10 days. Prune and remove infected branches to prevent spread."</w:t>
      </w:r>
    </w:p>
    <w:p w14:paraId="2BC124FA">
      <w:pPr>
        <w:spacing w:after="40" w:line="276" w:lineRule="auto"/>
        <w:rPr>
          <w:rFonts w:hint="default" w:ascii="Times New Roman" w:hAnsi="Times New Roman" w:cs="Times New Roman"/>
        </w:rPr>
      </w:pPr>
    </w:p>
    <w:p w14:paraId="28A23587">
      <w:pPr>
        <w:spacing w:after="40" w:line="276" w:lineRule="auto"/>
        <w:rPr>
          <w:rFonts w:hint="default" w:ascii="Times New Roman" w:hAnsi="Times New Roman" w:cs="Times New Roman"/>
        </w:rPr>
      </w:pPr>
      <w:r>
        <w:rPr>
          <w:rFonts w:hint="default" w:ascii="Times New Roman" w:hAnsi="Times New Roman" w:cs="Times New Roman"/>
          <w:sz w:val="20"/>
        </w:rPr>
        <w:t xml:space="preserve">            "Rust" -&gt; "Spray Mancozeb or Sulfur fungicide every 7 days. Remove severely infected leaves and avoid excess moisture."</w:t>
      </w:r>
    </w:p>
    <w:p w14:paraId="1B49EBE3">
      <w:pPr>
        <w:spacing w:after="40" w:line="276" w:lineRule="auto"/>
        <w:rPr>
          <w:rFonts w:hint="default" w:ascii="Times New Roman" w:hAnsi="Times New Roman" w:cs="Times New Roman"/>
        </w:rPr>
      </w:pPr>
    </w:p>
    <w:p w14:paraId="7B67467C">
      <w:pPr>
        <w:spacing w:after="40" w:line="276" w:lineRule="auto"/>
        <w:rPr>
          <w:rFonts w:hint="default" w:ascii="Times New Roman" w:hAnsi="Times New Roman" w:cs="Times New Roman"/>
        </w:rPr>
      </w:pPr>
      <w:r>
        <w:rPr>
          <w:rFonts w:hint="default" w:ascii="Times New Roman" w:hAnsi="Times New Roman" w:cs="Times New Roman"/>
          <w:sz w:val="20"/>
        </w:rPr>
        <w:t xml:space="preserve">            "Dot" -&gt; "Use neem oil or Carbendazim spray weekly. Remove affected leaves early to stop disease progression."</w:t>
      </w:r>
    </w:p>
    <w:p w14:paraId="1AE80BFB">
      <w:pPr>
        <w:spacing w:after="40" w:line="276" w:lineRule="auto"/>
        <w:rPr>
          <w:rFonts w:hint="default" w:ascii="Times New Roman" w:hAnsi="Times New Roman" w:cs="Times New Roman"/>
        </w:rPr>
      </w:pPr>
    </w:p>
    <w:p w14:paraId="7EF8A458">
      <w:pPr>
        <w:spacing w:after="40" w:line="276" w:lineRule="auto"/>
        <w:rPr>
          <w:rFonts w:hint="default" w:ascii="Times New Roman" w:hAnsi="Times New Roman" w:cs="Times New Roman"/>
        </w:rPr>
      </w:pPr>
      <w:r>
        <w:rPr>
          <w:rFonts w:hint="default" w:ascii="Times New Roman" w:hAnsi="Times New Roman" w:cs="Times New Roman"/>
          <w:sz w:val="20"/>
        </w:rPr>
        <w:t xml:space="preserve">            "Mummification" -&gt; "Prune infected fruits and branches immediately. Dispose them away from field and apply fungicide to control spread."</w:t>
      </w:r>
    </w:p>
    <w:p w14:paraId="0306F331">
      <w:pPr>
        <w:spacing w:after="40" w:line="276" w:lineRule="auto"/>
        <w:rPr>
          <w:rFonts w:hint="default" w:ascii="Times New Roman" w:hAnsi="Times New Roman" w:cs="Times New Roman"/>
        </w:rPr>
      </w:pPr>
    </w:p>
    <w:p w14:paraId="7F3DA11D">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"No major infection detected. Maintain plant health and monitor regularly."</w:t>
      </w:r>
    </w:p>
    <w:p w14:paraId="4C5AA36F">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A54507A">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BF4463C">
      <w:pPr>
        <w:spacing w:after="40" w:line="276" w:lineRule="auto"/>
        <w:rPr>
          <w:rFonts w:hint="default" w:ascii="Times New Roman" w:hAnsi="Times New Roman" w:cs="Times New Roman"/>
        </w:rPr>
      </w:pPr>
    </w:p>
    <w:p w14:paraId="6405E487">
      <w:pPr>
        <w:spacing w:after="40" w:line="276" w:lineRule="auto"/>
        <w:rPr>
          <w:rFonts w:hint="default" w:ascii="Times New Roman" w:hAnsi="Times New Roman" w:cs="Times New Roman"/>
        </w:rPr>
      </w:pPr>
      <w:r>
        <w:rPr>
          <w:rFonts w:hint="default" w:ascii="Times New Roman" w:hAnsi="Times New Roman" w:cs="Times New Roman"/>
          <w:sz w:val="20"/>
        </w:rPr>
        <w:t xml:space="preserve">    fun getPrevention(disease: String): String {</w:t>
      </w:r>
    </w:p>
    <w:p w14:paraId="06D6720A">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when (disease) {</w:t>
      </w:r>
    </w:p>
    <w:p w14:paraId="4AA7C646">
      <w:pPr>
        <w:spacing w:after="40" w:line="276" w:lineRule="auto"/>
        <w:rPr>
          <w:rFonts w:hint="default" w:ascii="Times New Roman" w:hAnsi="Times New Roman" w:cs="Times New Roman"/>
        </w:rPr>
      </w:pPr>
    </w:p>
    <w:p w14:paraId="00DA4FE4">
      <w:pPr>
        <w:spacing w:after="40" w:line="276" w:lineRule="auto"/>
        <w:rPr>
          <w:rFonts w:hint="default" w:ascii="Times New Roman" w:hAnsi="Times New Roman" w:cs="Times New Roman"/>
        </w:rPr>
      </w:pPr>
      <w:r>
        <w:rPr>
          <w:rFonts w:hint="default" w:ascii="Times New Roman" w:hAnsi="Times New Roman" w:cs="Times New Roman"/>
          <w:sz w:val="20"/>
        </w:rPr>
        <w:t xml:space="preserve">            "Canker" -&gt; "Avoid physical damage to plant. Use clean tools and maintain field hygiene to prevent bacterial entry."</w:t>
      </w:r>
    </w:p>
    <w:p w14:paraId="41D479C5">
      <w:pPr>
        <w:spacing w:after="40" w:line="276" w:lineRule="auto"/>
        <w:rPr>
          <w:rFonts w:hint="default" w:ascii="Times New Roman" w:hAnsi="Times New Roman" w:cs="Times New Roman"/>
        </w:rPr>
      </w:pPr>
    </w:p>
    <w:p w14:paraId="158E4740">
      <w:pPr>
        <w:spacing w:after="40" w:line="276" w:lineRule="auto"/>
        <w:rPr>
          <w:rFonts w:hint="default" w:ascii="Times New Roman" w:hAnsi="Times New Roman" w:cs="Times New Roman"/>
        </w:rPr>
      </w:pPr>
      <w:r>
        <w:rPr>
          <w:rFonts w:hint="default" w:ascii="Times New Roman" w:hAnsi="Times New Roman" w:cs="Times New Roman"/>
          <w:sz w:val="20"/>
        </w:rPr>
        <w:t xml:space="preserve">            "Rust" -&gt; "Ensure good air circulation and avoid overcrowding. Water plants at base to keep leaves dry."</w:t>
      </w:r>
    </w:p>
    <w:p w14:paraId="541BE182">
      <w:pPr>
        <w:spacing w:after="40" w:line="276" w:lineRule="auto"/>
        <w:rPr>
          <w:rFonts w:hint="default" w:ascii="Times New Roman" w:hAnsi="Times New Roman" w:cs="Times New Roman"/>
        </w:rPr>
      </w:pPr>
    </w:p>
    <w:p w14:paraId="172FFEE3">
      <w:pPr>
        <w:spacing w:after="40" w:line="276" w:lineRule="auto"/>
        <w:rPr>
          <w:rFonts w:hint="default" w:ascii="Times New Roman" w:hAnsi="Times New Roman" w:cs="Times New Roman"/>
        </w:rPr>
      </w:pPr>
      <w:r>
        <w:rPr>
          <w:rFonts w:hint="default" w:ascii="Times New Roman" w:hAnsi="Times New Roman" w:cs="Times New Roman"/>
          <w:sz w:val="20"/>
        </w:rPr>
        <w:t xml:space="preserve">            "Dot" -&gt; "Avoid overwatering and maintain proper spacing. Regularly inspect leaves for early signs."</w:t>
      </w:r>
    </w:p>
    <w:p w14:paraId="0921E19C">
      <w:pPr>
        <w:spacing w:after="40" w:line="276" w:lineRule="auto"/>
        <w:rPr>
          <w:rFonts w:hint="default" w:ascii="Times New Roman" w:hAnsi="Times New Roman" w:cs="Times New Roman"/>
        </w:rPr>
      </w:pPr>
    </w:p>
    <w:p w14:paraId="662766AD">
      <w:pPr>
        <w:spacing w:after="40" w:line="276" w:lineRule="auto"/>
        <w:rPr>
          <w:rFonts w:hint="default" w:ascii="Times New Roman" w:hAnsi="Times New Roman" w:cs="Times New Roman"/>
        </w:rPr>
      </w:pPr>
      <w:r>
        <w:rPr>
          <w:rFonts w:hint="default" w:ascii="Times New Roman" w:hAnsi="Times New Roman" w:cs="Times New Roman"/>
          <w:sz w:val="20"/>
        </w:rPr>
        <w:t xml:space="preserve">            "Mummification" -&gt; "Practice regular pruning and remove fallen debris. Maintain proper sanitation in plantation."</w:t>
      </w:r>
    </w:p>
    <w:p w14:paraId="3758B147">
      <w:pPr>
        <w:spacing w:after="40" w:line="276" w:lineRule="auto"/>
        <w:rPr>
          <w:rFonts w:hint="default" w:ascii="Times New Roman" w:hAnsi="Times New Roman" w:cs="Times New Roman"/>
        </w:rPr>
      </w:pPr>
    </w:p>
    <w:p w14:paraId="286F1E6A">
      <w:pPr>
        <w:spacing w:after="40" w:line="276" w:lineRule="auto"/>
        <w:rPr>
          <w:rFonts w:hint="default" w:ascii="Times New Roman" w:hAnsi="Times New Roman" w:cs="Times New Roman"/>
        </w:rPr>
      </w:pPr>
      <w:r>
        <w:rPr>
          <w:rFonts w:hint="default" w:ascii="Times New Roman" w:hAnsi="Times New Roman" w:cs="Times New Roman"/>
          <w:sz w:val="20"/>
        </w:rPr>
        <w:t xml:space="preserve">            else -&gt; "Follow general plant care practices like proper watering, sunlight, and periodic monitoring."       }    }}</w:t>
      </w:r>
    </w:p>
    <w:p w14:paraId="5BE8D1B4">
      <w:pPr>
        <w:rPr>
          <w:rFonts w:hint="default" w:ascii="Times New Roman" w:hAnsi="Times New Roman" w:cs="Times New Roman"/>
        </w:rPr>
      </w:pPr>
      <w:r>
        <w:rPr>
          <w:rFonts w:hint="default" w:ascii="Times New Roman" w:hAnsi="Times New Roman" w:cs="Times New Roman"/>
        </w:rPr>
        <w:br w:type="page"/>
      </w:r>
    </w:p>
    <w:p w14:paraId="5DC3CB88">
      <w:pPr>
        <w:rPr>
          <w:rFonts w:hint="default" w:ascii="Times New Roman" w:hAnsi="Times New Roman" w:cs="Times New Roman"/>
        </w:rPr>
      </w:pPr>
      <w:r>
        <w:rPr>
          <w:rFonts w:hint="default" w:ascii="Times New Roman" w:hAnsi="Times New Roman" w:cs="Times New Roman"/>
          <w:b/>
          <w:sz w:val="24"/>
        </w:rPr>
        <w:t>FILE: HISTORYACTIVITY.KT</w:t>
      </w:r>
    </w:p>
    <w:p w14:paraId="04F3AA5A">
      <w:pPr>
        <w:spacing w:after="40" w:line="276" w:lineRule="auto"/>
        <w:rPr>
          <w:rFonts w:hint="default" w:ascii="Times New Roman" w:hAnsi="Times New Roman" w:cs="Times New Roman"/>
        </w:rPr>
      </w:pPr>
      <w:r>
        <w:rPr>
          <w:rFonts w:hint="default" w:ascii="Times New Roman" w:hAnsi="Times New Roman" w:cs="Times New Roman"/>
          <w:sz w:val="20"/>
        </w:rPr>
        <w:t>package com.example.proj_guava</w:t>
      </w:r>
    </w:p>
    <w:p w14:paraId="6DAF1BA5">
      <w:pPr>
        <w:spacing w:after="40" w:line="276" w:lineRule="auto"/>
        <w:rPr>
          <w:rFonts w:hint="default" w:ascii="Times New Roman" w:hAnsi="Times New Roman" w:cs="Times New Roman"/>
        </w:rPr>
      </w:pPr>
    </w:p>
    <w:p w14:paraId="2B5D1C4B">
      <w:pPr>
        <w:spacing w:after="40" w:line="276" w:lineRule="auto"/>
        <w:rPr>
          <w:rFonts w:hint="default" w:ascii="Times New Roman" w:hAnsi="Times New Roman" w:cs="Times New Roman"/>
        </w:rPr>
      </w:pPr>
      <w:r>
        <w:rPr>
          <w:rFonts w:hint="default" w:ascii="Times New Roman" w:hAnsi="Times New Roman" w:cs="Times New Roman"/>
          <w:sz w:val="20"/>
        </w:rPr>
        <w:t>import android.graphics.Color</w:t>
      </w:r>
    </w:p>
    <w:p w14:paraId="5AFC851F">
      <w:pPr>
        <w:spacing w:after="40" w:line="276" w:lineRule="auto"/>
        <w:rPr>
          <w:rFonts w:hint="default" w:ascii="Times New Roman" w:hAnsi="Times New Roman" w:cs="Times New Roman"/>
        </w:rPr>
      </w:pPr>
      <w:r>
        <w:rPr>
          <w:rFonts w:hint="default" w:ascii="Times New Roman" w:hAnsi="Times New Roman" w:cs="Times New Roman"/>
          <w:sz w:val="20"/>
        </w:rPr>
        <w:t>import android.os.Bundle</w:t>
      </w:r>
    </w:p>
    <w:p w14:paraId="1D88E0BC">
      <w:pPr>
        <w:spacing w:after="40" w:line="276" w:lineRule="auto"/>
        <w:rPr>
          <w:rFonts w:hint="default" w:ascii="Times New Roman" w:hAnsi="Times New Roman" w:cs="Times New Roman"/>
        </w:rPr>
      </w:pPr>
      <w:r>
        <w:rPr>
          <w:rFonts w:hint="default" w:ascii="Times New Roman" w:hAnsi="Times New Roman" w:cs="Times New Roman"/>
          <w:sz w:val="20"/>
        </w:rPr>
        <w:t>import android.widget.ArrayAdapter</w:t>
      </w:r>
    </w:p>
    <w:p w14:paraId="3911BBF8">
      <w:pPr>
        <w:spacing w:after="40" w:line="276" w:lineRule="auto"/>
        <w:rPr>
          <w:rFonts w:hint="default" w:ascii="Times New Roman" w:hAnsi="Times New Roman" w:cs="Times New Roman"/>
        </w:rPr>
      </w:pPr>
      <w:r>
        <w:rPr>
          <w:rFonts w:hint="default" w:ascii="Times New Roman" w:hAnsi="Times New Roman" w:cs="Times New Roman"/>
          <w:sz w:val="20"/>
        </w:rPr>
        <w:t>import android.widget.ListView</w:t>
      </w:r>
    </w:p>
    <w:p w14:paraId="31DEC742">
      <w:pPr>
        <w:spacing w:after="40" w:line="276" w:lineRule="auto"/>
        <w:rPr>
          <w:rFonts w:hint="default" w:ascii="Times New Roman" w:hAnsi="Times New Roman" w:cs="Times New Roman"/>
        </w:rPr>
      </w:pPr>
      <w:r>
        <w:rPr>
          <w:rFonts w:hint="default" w:ascii="Times New Roman" w:hAnsi="Times New Roman" w:cs="Times New Roman"/>
          <w:sz w:val="20"/>
        </w:rPr>
        <w:t>import android.widget.TextView</w:t>
      </w:r>
    </w:p>
    <w:p w14:paraId="3E3C6EDF">
      <w:pPr>
        <w:spacing w:after="40" w:line="276" w:lineRule="auto"/>
        <w:rPr>
          <w:rFonts w:hint="default" w:ascii="Times New Roman" w:hAnsi="Times New Roman" w:cs="Times New Roman"/>
        </w:rPr>
      </w:pPr>
      <w:r>
        <w:rPr>
          <w:rFonts w:hint="default" w:ascii="Times New Roman" w:hAnsi="Times New Roman" w:cs="Times New Roman"/>
          <w:sz w:val="20"/>
        </w:rPr>
        <w:t>import androidx.appcompat.app.AppCompatActivity</w:t>
      </w:r>
    </w:p>
    <w:p w14:paraId="31054BA3">
      <w:pPr>
        <w:spacing w:after="40" w:line="276" w:lineRule="auto"/>
        <w:rPr>
          <w:rFonts w:hint="default" w:ascii="Times New Roman" w:hAnsi="Times New Roman" w:cs="Times New Roman"/>
        </w:rPr>
      </w:pPr>
    </w:p>
    <w:p w14:paraId="6288D413">
      <w:pPr>
        <w:spacing w:after="40" w:line="276" w:lineRule="auto"/>
        <w:rPr>
          <w:rFonts w:hint="default" w:ascii="Times New Roman" w:hAnsi="Times New Roman" w:cs="Times New Roman"/>
        </w:rPr>
      </w:pPr>
      <w:r>
        <w:rPr>
          <w:rFonts w:hint="default" w:ascii="Times New Roman" w:hAnsi="Times New Roman" w:cs="Times New Roman"/>
          <w:sz w:val="20"/>
        </w:rPr>
        <w:t>class HistoryActivity : AppCompatActivity() {</w:t>
      </w:r>
    </w:p>
    <w:p w14:paraId="7063ED06">
      <w:pPr>
        <w:spacing w:after="40" w:line="276" w:lineRule="auto"/>
        <w:rPr>
          <w:rFonts w:hint="default" w:ascii="Times New Roman" w:hAnsi="Times New Roman" w:cs="Times New Roman"/>
        </w:rPr>
      </w:pPr>
    </w:p>
    <w:p w14:paraId="4FB3A5BA">
      <w:pPr>
        <w:spacing w:after="40" w:line="276" w:lineRule="auto"/>
        <w:rPr>
          <w:rFonts w:hint="default" w:ascii="Times New Roman" w:hAnsi="Times New Roman" w:cs="Times New Roman"/>
        </w:rPr>
      </w:pPr>
      <w:r>
        <w:rPr>
          <w:rFonts w:hint="default" w:ascii="Times New Roman" w:hAnsi="Times New Roman" w:cs="Times New Roman"/>
          <w:sz w:val="20"/>
        </w:rPr>
        <w:t xml:space="preserve">    override fun onCreate(savedInstanceState: Bundle?) {</w:t>
      </w:r>
    </w:p>
    <w:p w14:paraId="415A1259">
      <w:pPr>
        <w:spacing w:after="40" w:line="276" w:lineRule="auto"/>
        <w:rPr>
          <w:rFonts w:hint="default" w:ascii="Times New Roman" w:hAnsi="Times New Roman" w:cs="Times New Roman"/>
        </w:rPr>
      </w:pPr>
      <w:r>
        <w:rPr>
          <w:rFonts w:hint="default" w:ascii="Times New Roman" w:hAnsi="Times New Roman" w:cs="Times New Roman"/>
          <w:sz w:val="20"/>
        </w:rPr>
        <w:t xml:space="preserve">        super.onCreate(savedInstanceState)</w:t>
      </w:r>
    </w:p>
    <w:p w14:paraId="4616409D">
      <w:pPr>
        <w:spacing w:after="40" w:line="276" w:lineRule="auto"/>
        <w:rPr>
          <w:rFonts w:hint="default" w:ascii="Times New Roman" w:hAnsi="Times New Roman" w:cs="Times New Roman"/>
        </w:rPr>
      </w:pPr>
    </w:p>
    <w:p w14:paraId="143C4328">
      <w:pPr>
        <w:spacing w:after="40" w:line="276" w:lineRule="auto"/>
        <w:rPr>
          <w:rFonts w:hint="default" w:ascii="Times New Roman" w:hAnsi="Times New Roman" w:cs="Times New Roman"/>
        </w:rPr>
      </w:pPr>
      <w:r>
        <w:rPr>
          <w:rFonts w:hint="default" w:ascii="Times New Roman" w:hAnsi="Times New Roman" w:cs="Times New Roman"/>
          <w:sz w:val="20"/>
        </w:rPr>
        <w:t xml:space="preserve">        // Root layout</w:t>
      </w:r>
    </w:p>
    <w:p w14:paraId="5E5E6AF9">
      <w:pPr>
        <w:spacing w:after="40" w:line="276" w:lineRule="auto"/>
        <w:rPr>
          <w:rFonts w:hint="default" w:ascii="Times New Roman" w:hAnsi="Times New Roman" w:cs="Times New Roman"/>
        </w:rPr>
      </w:pPr>
      <w:r>
        <w:rPr>
          <w:rFonts w:hint="default" w:ascii="Times New Roman" w:hAnsi="Times New Roman" w:cs="Times New Roman"/>
          <w:sz w:val="20"/>
        </w:rPr>
        <w:t xml:space="preserve">        val listView = ListView(this)</w:t>
      </w:r>
    </w:p>
    <w:p w14:paraId="43EBAB9A">
      <w:pPr>
        <w:spacing w:after="40" w:line="276" w:lineRule="auto"/>
        <w:rPr>
          <w:rFonts w:hint="default" w:ascii="Times New Roman" w:hAnsi="Times New Roman" w:cs="Times New Roman"/>
        </w:rPr>
      </w:pPr>
    </w:p>
    <w:p w14:paraId="01A73E21">
      <w:pPr>
        <w:spacing w:after="40" w:line="276" w:lineRule="auto"/>
        <w:rPr>
          <w:rFonts w:hint="default" w:ascii="Times New Roman" w:hAnsi="Times New Roman" w:cs="Times New Roman"/>
        </w:rPr>
      </w:pPr>
      <w:r>
        <w:rPr>
          <w:rFonts w:hint="default" w:ascii="Times New Roman" w:hAnsi="Times New Roman" w:cs="Times New Roman"/>
          <w:sz w:val="20"/>
        </w:rPr>
        <w:t xml:space="preserve">        // Modern clean background</w:t>
      </w:r>
    </w:p>
    <w:p w14:paraId="232BA86C">
      <w:pPr>
        <w:spacing w:after="40" w:line="276" w:lineRule="auto"/>
        <w:rPr>
          <w:rFonts w:hint="default" w:ascii="Times New Roman" w:hAnsi="Times New Roman" w:cs="Times New Roman"/>
        </w:rPr>
      </w:pPr>
      <w:r>
        <w:rPr>
          <w:rFonts w:hint="default" w:ascii="Times New Roman" w:hAnsi="Times New Roman" w:cs="Times New Roman"/>
          <w:sz w:val="20"/>
        </w:rPr>
        <w:t xml:space="preserve">        listView.setBackgroundColor(Color.parseColor("#F5F7FA"))</w:t>
      </w:r>
    </w:p>
    <w:p w14:paraId="062A4843">
      <w:pPr>
        <w:spacing w:after="40" w:line="276" w:lineRule="auto"/>
        <w:rPr>
          <w:rFonts w:hint="default" w:ascii="Times New Roman" w:hAnsi="Times New Roman" w:cs="Times New Roman"/>
        </w:rPr>
      </w:pPr>
      <w:r>
        <w:rPr>
          <w:rFonts w:hint="default" w:ascii="Times New Roman" w:hAnsi="Times New Roman" w:cs="Times New Roman"/>
          <w:sz w:val="20"/>
        </w:rPr>
        <w:t xml:space="preserve">        listView.setPadding(24, 24, 24, 24)</w:t>
      </w:r>
    </w:p>
    <w:p w14:paraId="3F4C522B">
      <w:pPr>
        <w:spacing w:after="40" w:line="276" w:lineRule="auto"/>
        <w:rPr>
          <w:rFonts w:hint="default" w:ascii="Times New Roman" w:hAnsi="Times New Roman" w:cs="Times New Roman"/>
        </w:rPr>
      </w:pPr>
      <w:r>
        <w:rPr>
          <w:rFonts w:hint="default" w:ascii="Times New Roman" w:hAnsi="Times New Roman" w:cs="Times New Roman"/>
          <w:sz w:val="20"/>
        </w:rPr>
        <w:t xml:space="preserve">        listView.dividerHeight = 16</w:t>
      </w:r>
    </w:p>
    <w:p w14:paraId="754B6541">
      <w:pPr>
        <w:spacing w:after="40" w:line="276" w:lineRule="auto"/>
        <w:rPr>
          <w:rFonts w:hint="default" w:ascii="Times New Roman" w:hAnsi="Times New Roman" w:cs="Times New Roman"/>
        </w:rPr>
      </w:pPr>
    </w:p>
    <w:p w14:paraId="7BE68516">
      <w:pPr>
        <w:spacing w:after="40" w:line="276" w:lineRule="auto"/>
        <w:rPr>
          <w:rFonts w:hint="default" w:ascii="Times New Roman" w:hAnsi="Times New Roman" w:cs="Times New Roman"/>
        </w:rPr>
      </w:pPr>
      <w:r>
        <w:rPr>
          <w:rFonts w:hint="default" w:ascii="Times New Roman" w:hAnsi="Times New Roman" w:cs="Times New Roman"/>
          <w:sz w:val="20"/>
        </w:rPr>
        <w:t xml:space="preserve">        setContentView(listView)</w:t>
      </w:r>
    </w:p>
    <w:p w14:paraId="51B3C392">
      <w:pPr>
        <w:spacing w:after="40" w:line="276" w:lineRule="auto"/>
        <w:rPr>
          <w:rFonts w:hint="default" w:ascii="Times New Roman" w:hAnsi="Times New Roman" w:cs="Times New Roman"/>
        </w:rPr>
      </w:pPr>
    </w:p>
    <w:p w14:paraId="0710A8E7">
      <w:pPr>
        <w:spacing w:after="40" w:line="276" w:lineRule="auto"/>
        <w:rPr>
          <w:rFonts w:hint="default" w:ascii="Times New Roman" w:hAnsi="Times New Roman" w:cs="Times New Roman"/>
        </w:rPr>
      </w:pPr>
      <w:r>
        <w:rPr>
          <w:rFonts w:hint="default" w:ascii="Times New Roman" w:hAnsi="Times New Roman" w:cs="Times New Roman"/>
          <w:sz w:val="20"/>
        </w:rPr>
        <w:t xml:space="preserve">        val prefs = getSharedPreferences("history", MODE_PRIVATE)</w:t>
      </w:r>
    </w:p>
    <w:p w14:paraId="48055427">
      <w:pPr>
        <w:spacing w:after="40" w:line="276" w:lineRule="auto"/>
        <w:rPr>
          <w:rFonts w:hint="default" w:ascii="Times New Roman" w:hAnsi="Times New Roman" w:cs="Times New Roman"/>
        </w:rPr>
      </w:pPr>
    </w:p>
    <w:p w14:paraId="3F9B607E">
      <w:pPr>
        <w:spacing w:after="40" w:line="276" w:lineRule="auto"/>
        <w:rPr>
          <w:rFonts w:hint="default" w:ascii="Times New Roman" w:hAnsi="Times New Roman" w:cs="Times New Roman"/>
        </w:rPr>
      </w:pPr>
      <w:r>
        <w:rPr>
          <w:rFonts w:hint="default" w:ascii="Times New Roman" w:hAnsi="Times New Roman" w:cs="Times New Roman"/>
          <w:sz w:val="20"/>
        </w:rPr>
        <w:t xml:space="preserve">        // SAFE (no crash)</w:t>
      </w:r>
    </w:p>
    <w:p w14:paraId="03218416">
      <w:pPr>
        <w:spacing w:after="40" w:line="276" w:lineRule="auto"/>
        <w:rPr>
          <w:rFonts w:hint="default" w:ascii="Times New Roman" w:hAnsi="Times New Roman" w:cs="Times New Roman"/>
        </w:rPr>
      </w:pPr>
      <w:r>
        <w:rPr>
          <w:rFonts w:hint="default" w:ascii="Times New Roman" w:hAnsi="Times New Roman" w:cs="Times New Roman"/>
          <w:sz w:val="20"/>
        </w:rPr>
        <w:t xml:space="preserve">        val data = prefs.getStringSet("data", setOf())?.toList() ?: listOf()</w:t>
      </w:r>
    </w:p>
    <w:p w14:paraId="2B5284BF">
      <w:pPr>
        <w:spacing w:after="40" w:line="276" w:lineRule="auto"/>
        <w:rPr>
          <w:rFonts w:hint="default" w:ascii="Times New Roman" w:hAnsi="Times New Roman" w:cs="Times New Roman"/>
        </w:rPr>
      </w:pPr>
    </w:p>
    <w:p w14:paraId="1BAA6D91">
      <w:pPr>
        <w:spacing w:after="40" w:line="276" w:lineRule="auto"/>
        <w:rPr>
          <w:rFonts w:hint="default" w:ascii="Times New Roman" w:hAnsi="Times New Roman" w:cs="Times New Roman"/>
        </w:rPr>
      </w:pPr>
      <w:r>
        <w:rPr>
          <w:rFonts w:hint="default" w:ascii="Times New Roman" w:hAnsi="Times New Roman" w:cs="Times New Roman"/>
          <w:sz w:val="20"/>
        </w:rPr>
        <w:t xml:space="preserve">        if (data.isEmpty()) {</w:t>
      </w:r>
    </w:p>
    <w:p w14:paraId="2D160182">
      <w:pPr>
        <w:spacing w:after="40" w:line="276" w:lineRule="auto"/>
        <w:rPr>
          <w:rFonts w:hint="default" w:ascii="Times New Roman" w:hAnsi="Times New Roman" w:cs="Times New Roman"/>
        </w:rPr>
      </w:pPr>
      <w:r>
        <w:rPr>
          <w:rFonts w:hint="default" w:ascii="Times New Roman" w:hAnsi="Times New Roman" w:cs="Times New Roman"/>
          <w:sz w:val="20"/>
        </w:rPr>
        <w:t xml:space="preserve">            val emptyView = TextView(this)</w:t>
      </w:r>
    </w:p>
    <w:p w14:paraId="7E1B81E3">
      <w:pPr>
        <w:spacing w:after="40" w:line="276" w:lineRule="auto"/>
        <w:rPr>
          <w:rFonts w:hint="default" w:ascii="Times New Roman" w:hAnsi="Times New Roman" w:cs="Times New Roman"/>
        </w:rPr>
      </w:pPr>
      <w:r>
        <w:rPr>
          <w:rFonts w:hint="default" w:ascii="Times New Roman" w:hAnsi="Times New Roman" w:cs="Times New Roman"/>
          <w:sz w:val="20"/>
        </w:rPr>
        <w:t xml:space="preserve">            emptyView.text = "No scan history yet"</w:t>
      </w:r>
    </w:p>
    <w:p w14:paraId="5AE63385">
      <w:pPr>
        <w:spacing w:after="40" w:line="276" w:lineRule="auto"/>
        <w:rPr>
          <w:rFonts w:hint="default" w:ascii="Times New Roman" w:hAnsi="Times New Roman" w:cs="Times New Roman"/>
        </w:rPr>
      </w:pPr>
      <w:r>
        <w:rPr>
          <w:rFonts w:hint="default" w:ascii="Times New Roman" w:hAnsi="Times New Roman" w:cs="Times New Roman"/>
          <w:sz w:val="20"/>
        </w:rPr>
        <w:t xml:space="preserve">            emptyView.textSize = 18f</w:t>
      </w:r>
    </w:p>
    <w:p w14:paraId="0EB34A49">
      <w:pPr>
        <w:spacing w:after="40" w:line="276" w:lineRule="auto"/>
        <w:rPr>
          <w:rFonts w:hint="default" w:ascii="Times New Roman" w:hAnsi="Times New Roman" w:cs="Times New Roman"/>
        </w:rPr>
      </w:pPr>
      <w:r>
        <w:rPr>
          <w:rFonts w:hint="default" w:ascii="Times New Roman" w:hAnsi="Times New Roman" w:cs="Times New Roman"/>
          <w:sz w:val="20"/>
        </w:rPr>
        <w:t xml:space="preserve">            emptyView.setTextColor(Color.GRAY)</w:t>
      </w:r>
    </w:p>
    <w:p w14:paraId="63E521CF">
      <w:pPr>
        <w:spacing w:after="40" w:line="276" w:lineRule="auto"/>
        <w:rPr>
          <w:rFonts w:hint="default" w:ascii="Times New Roman" w:hAnsi="Times New Roman" w:cs="Times New Roman"/>
        </w:rPr>
      </w:pPr>
      <w:r>
        <w:rPr>
          <w:rFonts w:hint="default" w:ascii="Times New Roman" w:hAnsi="Times New Roman" w:cs="Times New Roman"/>
          <w:sz w:val="20"/>
        </w:rPr>
        <w:t xml:space="preserve">            emptyView.setPadding(40, 200, 40, 40)</w:t>
      </w:r>
    </w:p>
    <w:p w14:paraId="5A832AFC">
      <w:pPr>
        <w:spacing w:after="40" w:line="276" w:lineRule="auto"/>
        <w:rPr>
          <w:rFonts w:hint="default" w:ascii="Times New Roman" w:hAnsi="Times New Roman" w:cs="Times New Roman"/>
        </w:rPr>
      </w:pPr>
      <w:r>
        <w:rPr>
          <w:rFonts w:hint="default" w:ascii="Times New Roman" w:hAnsi="Times New Roman" w:cs="Times New Roman"/>
          <w:sz w:val="20"/>
        </w:rPr>
        <w:t xml:space="preserve">            emptyView.textAlignment = TextView.TEXT_ALIGNMENT_CENTER</w:t>
      </w:r>
    </w:p>
    <w:p w14:paraId="14425146">
      <w:pPr>
        <w:spacing w:after="40" w:line="276" w:lineRule="auto"/>
        <w:rPr>
          <w:rFonts w:hint="default" w:ascii="Times New Roman" w:hAnsi="Times New Roman" w:cs="Times New Roman"/>
        </w:rPr>
      </w:pPr>
    </w:p>
    <w:p w14:paraId="325F652E">
      <w:pPr>
        <w:spacing w:after="40" w:line="276" w:lineRule="auto"/>
        <w:rPr>
          <w:rFonts w:hint="default" w:ascii="Times New Roman" w:hAnsi="Times New Roman" w:cs="Times New Roman"/>
        </w:rPr>
      </w:pPr>
      <w:r>
        <w:rPr>
          <w:rFonts w:hint="default" w:ascii="Times New Roman" w:hAnsi="Times New Roman" w:cs="Times New Roman"/>
          <w:sz w:val="20"/>
        </w:rPr>
        <w:t xml:space="preserve">            setContentView(emptyView)</w:t>
      </w:r>
    </w:p>
    <w:p w14:paraId="1641A37E">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w:t>
      </w:r>
    </w:p>
    <w:p w14:paraId="336620E0">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11387634">
      <w:pPr>
        <w:spacing w:after="40" w:line="276" w:lineRule="auto"/>
        <w:rPr>
          <w:rFonts w:hint="default" w:ascii="Times New Roman" w:hAnsi="Times New Roman" w:cs="Times New Roman"/>
        </w:rPr>
      </w:pPr>
    </w:p>
    <w:p w14:paraId="35F2E01A">
      <w:pPr>
        <w:spacing w:after="40" w:line="276" w:lineRule="auto"/>
        <w:rPr>
          <w:rFonts w:hint="default" w:ascii="Times New Roman" w:hAnsi="Times New Roman" w:cs="Times New Roman"/>
        </w:rPr>
      </w:pPr>
      <w:r>
        <w:rPr>
          <w:rFonts w:hint="default" w:ascii="Times New Roman" w:hAnsi="Times New Roman" w:cs="Times New Roman"/>
          <w:sz w:val="20"/>
        </w:rPr>
        <w:t xml:space="preserve">        // Custom adapter look (still simple)</w:t>
      </w:r>
    </w:p>
    <w:p w14:paraId="096A0790">
      <w:pPr>
        <w:spacing w:after="40" w:line="276" w:lineRule="auto"/>
        <w:rPr>
          <w:rFonts w:hint="default" w:ascii="Times New Roman" w:hAnsi="Times New Roman" w:cs="Times New Roman"/>
        </w:rPr>
      </w:pPr>
      <w:r>
        <w:rPr>
          <w:rFonts w:hint="default" w:ascii="Times New Roman" w:hAnsi="Times New Roman" w:cs="Times New Roman"/>
          <w:sz w:val="20"/>
        </w:rPr>
        <w:t xml:space="preserve">        val adapter = object : ArrayAdapter&lt;String&gt;(</w:t>
      </w:r>
    </w:p>
    <w:p w14:paraId="552B72E3">
      <w:pPr>
        <w:spacing w:after="40" w:line="276" w:lineRule="auto"/>
        <w:rPr>
          <w:rFonts w:hint="default" w:ascii="Times New Roman" w:hAnsi="Times New Roman" w:cs="Times New Roman"/>
        </w:rPr>
      </w:pPr>
      <w:r>
        <w:rPr>
          <w:rFonts w:hint="default" w:ascii="Times New Roman" w:hAnsi="Times New Roman" w:cs="Times New Roman"/>
          <w:sz w:val="20"/>
        </w:rPr>
        <w:t xml:space="preserve">            this,</w:t>
      </w:r>
    </w:p>
    <w:p w14:paraId="5DEFBD5B">
      <w:pPr>
        <w:spacing w:after="40" w:line="276" w:lineRule="auto"/>
        <w:rPr>
          <w:rFonts w:hint="default" w:ascii="Times New Roman" w:hAnsi="Times New Roman" w:cs="Times New Roman"/>
        </w:rPr>
      </w:pPr>
      <w:r>
        <w:rPr>
          <w:rFonts w:hint="default" w:ascii="Times New Roman" w:hAnsi="Times New Roman" w:cs="Times New Roman"/>
          <w:sz w:val="20"/>
        </w:rPr>
        <w:t xml:space="preserve">            android.R.layout.simple_list_item_1,</w:t>
      </w:r>
    </w:p>
    <w:p w14:paraId="661CF17C">
      <w:pPr>
        <w:spacing w:after="40" w:line="276" w:lineRule="auto"/>
        <w:rPr>
          <w:rFonts w:hint="default" w:ascii="Times New Roman" w:hAnsi="Times New Roman" w:cs="Times New Roman"/>
        </w:rPr>
      </w:pPr>
      <w:r>
        <w:rPr>
          <w:rFonts w:hint="default" w:ascii="Times New Roman" w:hAnsi="Times New Roman" w:cs="Times New Roman"/>
          <w:sz w:val="20"/>
        </w:rPr>
        <w:t xml:space="preserve">            data</w:t>
      </w:r>
    </w:p>
    <w:p w14:paraId="5FAA5CF0">
      <w:pPr>
        <w:spacing w:after="40" w:line="276" w:lineRule="auto"/>
        <w:rPr>
          <w:rFonts w:hint="default" w:ascii="Times New Roman" w:hAnsi="Times New Roman" w:cs="Times New Roman"/>
        </w:rPr>
      </w:pPr>
      <w:r>
        <w:rPr>
          <w:rFonts w:hint="default" w:ascii="Times New Roman" w:hAnsi="Times New Roman" w:cs="Times New Roman"/>
          <w:sz w:val="20"/>
        </w:rPr>
        <w:t xml:space="preserve">        ) {</w:t>
      </w:r>
    </w:p>
    <w:p w14:paraId="5D4A9889">
      <w:pPr>
        <w:spacing w:after="40" w:line="276" w:lineRule="auto"/>
        <w:rPr>
          <w:rFonts w:hint="default" w:ascii="Times New Roman" w:hAnsi="Times New Roman" w:cs="Times New Roman"/>
        </w:rPr>
      </w:pPr>
      <w:r>
        <w:rPr>
          <w:rFonts w:hint="default" w:ascii="Times New Roman" w:hAnsi="Times New Roman" w:cs="Times New Roman"/>
          <w:sz w:val="20"/>
        </w:rPr>
        <w:t xml:space="preserve">            override fun getView(position: Int, convertView: android.view.View?, parent: android.view.ViewGroup): android.view.View {</w:t>
      </w:r>
    </w:p>
    <w:p w14:paraId="3CFFA707">
      <w:pPr>
        <w:spacing w:after="40" w:line="276" w:lineRule="auto"/>
        <w:rPr>
          <w:rFonts w:hint="default" w:ascii="Times New Roman" w:hAnsi="Times New Roman" w:cs="Times New Roman"/>
        </w:rPr>
      </w:pPr>
      <w:r>
        <w:rPr>
          <w:rFonts w:hint="default" w:ascii="Times New Roman" w:hAnsi="Times New Roman" w:cs="Times New Roman"/>
          <w:sz w:val="20"/>
        </w:rPr>
        <w:t xml:space="preserve">                val view = super.getView(position, convertView, parent) as TextView</w:t>
      </w:r>
    </w:p>
    <w:p w14:paraId="5555CA91">
      <w:pPr>
        <w:spacing w:after="40" w:line="276" w:lineRule="auto"/>
        <w:rPr>
          <w:rFonts w:hint="default" w:ascii="Times New Roman" w:hAnsi="Times New Roman" w:cs="Times New Roman"/>
        </w:rPr>
      </w:pPr>
    </w:p>
    <w:p w14:paraId="32C842C7">
      <w:pPr>
        <w:spacing w:after="40" w:line="276" w:lineRule="auto"/>
        <w:rPr>
          <w:rFonts w:hint="default" w:ascii="Times New Roman" w:hAnsi="Times New Roman" w:cs="Times New Roman"/>
        </w:rPr>
      </w:pPr>
      <w:r>
        <w:rPr>
          <w:rFonts w:hint="default" w:ascii="Times New Roman" w:hAnsi="Times New Roman" w:cs="Times New Roman"/>
          <w:sz w:val="20"/>
        </w:rPr>
        <w:t xml:space="preserve">                // Style each item</w:t>
      </w:r>
    </w:p>
    <w:p w14:paraId="35C6FDAD">
      <w:pPr>
        <w:spacing w:after="40" w:line="276" w:lineRule="auto"/>
        <w:rPr>
          <w:rFonts w:hint="default" w:ascii="Times New Roman" w:hAnsi="Times New Roman" w:cs="Times New Roman"/>
        </w:rPr>
      </w:pPr>
      <w:r>
        <w:rPr>
          <w:rFonts w:hint="default" w:ascii="Times New Roman" w:hAnsi="Times New Roman" w:cs="Times New Roman"/>
          <w:sz w:val="20"/>
        </w:rPr>
        <w:t xml:space="preserve">                view.setBackgroundColor(Color.WHITE)</w:t>
      </w:r>
    </w:p>
    <w:p w14:paraId="24E33E3B">
      <w:pPr>
        <w:spacing w:after="40" w:line="276" w:lineRule="auto"/>
        <w:rPr>
          <w:rFonts w:hint="default" w:ascii="Times New Roman" w:hAnsi="Times New Roman" w:cs="Times New Roman"/>
        </w:rPr>
      </w:pPr>
      <w:r>
        <w:rPr>
          <w:rFonts w:hint="default" w:ascii="Times New Roman" w:hAnsi="Times New Roman" w:cs="Times New Roman"/>
          <w:sz w:val="20"/>
        </w:rPr>
        <w:t xml:space="preserve">                view.setPadding(30, 30, 30, 30)</w:t>
      </w:r>
    </w:p>
    <w:p w14:paraId="1610854E">
      <w:pPr>
        <w:spacing w:after="40" w:line="276" w:lineRule="auto"/>
        <w:rPr>
          <w:rFonts w:hint="default" w:ascii="Times New Roman" w:hAnsi="Times New Roman" w:cs="Times New Roman"/>
        </w:rPr>
      </w:pPr>
      <w:r>
        <w:rPr>
          <w:rFonts w:hint="default" w:ascii="Times New Roman" w:hAnsi="Times New Roman" w:cs="Times New Roman"/>
          <w:sz w:val="20"/>
        </w:rPr>
        <w:t xml:space="preserve">                view.textSize = 16f</w:t>
      </w:r>
    </w:p>
    <w:p w14:paraId="7C3CE698">
      <w:pPr>
        <w:spacing w:after="40" w:line="276" w:lineRule="auto"/>
        <w:rPr>
          <w:rFonts w:hint="default" w:ascii="Times New Roman" w:hAnsi="Times New Roman" w:cs="Times New Roman"/>
        </w:rPr>
      </w:pPr>
      <w:r>
        <w:rPr>
          <w:rFonts w:hint="default" w:ascii="Times New Roman" w:hAnsi="Times New Roman" w:cs="Times New Roman"/>
          <w:sz w:val="20"/>
        </w:rPr>
        <w:t xml:space="preserve">                view.setTextColor(Color.BLACK)</w:t>
      </w:r>
    </w:p>
    <w:p w14:paraId="426EF616">
      <w:pPr>
        <w:spacing w:after="40" w:line="276" w:lineRule="auto"/>
        <w:rPr>
          <w:rFonts w:hint="default" w:ascii="Times New Roman" w:hAnsi="Times New Roman" w:cs="Times New Roman"/>
        </w:rPr>
      </w:pPr>
    </w:p>
    <w:p w14:paraId="2959EE01">
      <w:pPr>
        <w:spacing w:after="40" w:line="276" w:lineRule="auto"/>
        <w:rPr>
          <w:rFonts w:hint="default" w:ascii="Times New Roman" w:hAnsi="Times New Roman" w:cs="Times New Roman"/>
        </w:rPr>
      </w:pPr>
      <w:r>
        <w:rPr>
          <w:rFonts w:hint="default" w:ascii="Times New Roman" w:hAnsi="Times New Roman" w:cs="Times New Roman"/>
          <w:sz w:val="20"/>
        </w:rPr>
        <w:t xml:space="preserve">                return view</w:t>
      </w:r>
    </w:p>
    <w:p w14:paraId="1A3FC405">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6329ECD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0F87A846">
      <w:pPr>
        <w:spacing w:after="40" w:line="276" w:lineRule="auto"/>
        <w:rPr>
          <w:rFonts w:hint="default" w:ascii="Times New Roman" w:hAnsi="Times New Roman" w:cs="Times New Roman"/>
        </w:rPr>
      </w:pPr>
    </w:p>
    <w:p w14:paraId="182A7834">
      <w:pPr>
        <w:spacing w:after="40" w:line="276" w:lineRule="auto"/>
        <w:rPr>
          <w:rFonts w:hint="default" w:ascii="Times New Roman" w:hAnsi="Times New Roman" w:cs="Times New Roman"/>
        </w:rPr>
      </w:pPr>
      <w:r>
        <w:rPr>
          <w:rFonts w:hint="default" w:ascii="Times New Roman" w:hAnsi="Times New Roman" w:cs="Times New Roman"/>
          <w:sz w:val="20"/>
        </w:rPr>
        <w:t xml:space="preserve">        listView.adapter = adapter</w:t>
      </w:r>
    </w:p>
    <w:p w14:paraId="0D6F25AC">
      <w:pPr>
        <w:spacing w:after="40" w:line="276" w:lineRule="auto"/>
        <w:rPr>
          <w:rFonts w:hint="default" w:ascii="Times New Roman" w:hAnsi="Times New Roman" w:cs="Times New Roman"/>
        </w:rPr>
      </w:pPr>
      <w:r>
        <w:rPr>
          <w:rFonts w:hint="default" w:ascii="Times New Roman" w:hAnsi="Times New Roman" w:cs="Times New Roman"/>
          <w:sz w:val="20"/>
        </w:rPr>
        <w:t xml:space="preserve">    }</w:t>
      </w:r>
    </w:p>
    <w:p w14:paraId="7B2FE194">
      <w:pPr>
        <w:spacing w:after="40" w:line="276" w:lineRule="auto"/>
        <w:rPr>
          <w:rFonts w:hint="default" w:ascii="Times New Roman" w:hAnsi="Times New Roman" w:cs="Times New Roman"/>
        </w:rPr>
      </w:pPr>
      <w:r>
        <w:rPr>
          <w:rFonts w:hint="default" w:ascii="Times New Roman" w:hAnsi="Times New Roman" w:cs="Times New Roman"/>
          <w:sz w:val="20"/>
        </w:rPr>
        <w:t>}</w:t>
      </w:r>
    </w:p>
    <w:sectPr>
      <w:footerReference r:id="rId7" w:type="default"/>
      <w:pgSz w:w="11909" w:h="16834"/>
      <w:pgMar w:top="1080" w:right="1008" w:bottom="1195" w:left="1152" w:header="720" w:footer="720" w:gutter="0"/>
      <w:pgBorders>
        <w:top w:val="single" w:color="auto" w:sz="12" w:space="18"/>
        <w:left w:val="single" w:color="auto" w:sz="12" w:space="18"/>
        <w:bottom w:val="single" w:color="auto" w:sz="12" w:space="18"/>
        <w:right w:val="single" w:color="auto" w:sz="12" w:space="18"/>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53D51">
    <w:pPr>
      <w:pStyle w:val="18"/>
      <w:rPr>
        <w:rFonts w:hint="default"/>
        <w:lang w:val="en-US"/>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57A44C1">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657A44C1">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B2566">
    <w:pPr>
      <w:pStyle w:val="18"/>
      <w:rPr>
        <w:rFonts w:hint="default"/>
        <w:lang w:val="en-US"/>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C0539">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CEC0539">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A8C99">
    <w:pPr>
      <w:pStyle w:val="18"/>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D3EFEE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4D3EFEEA">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4E17FA"/>
    <w:multiLevelType w:val="multilevel"/>
    <w:tmpl w:val="8D4E17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8FE245"/>
    <w:multiLevelType w:val="multilevel"/>
    <w:tmpl w:val="8E8FE2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F343DAB"/>
    <w:multiLevelType w:val="multilevel"/>
    <w:tmpl w:val="8F343D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D645CB4"/>
    <w:multiLevelType w:val="multilevel"/>
    <w:tmpl w:val="9D645C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DD28907"/>
    <w:multiLevelType w:val="multilevel"/>
    <w:tmpl w:val="BDD2890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6">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7">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8">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9">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10">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11">
    <w:nsid w:val="2D22B5D2"/>
    <w:multiLevelType w:val="multilevel"/>
    <w:tmpl w:val="2D22B5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7EC0A3D0"/>
    <w:multiLevelType w:val="multilevel"/>
    <w:tmpl w:val="7EC0A3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8"/>
  </w:num>
  <w:num w:numId="3">
    <w:abstractNumId w:val="7"/>
  </w:num>
  <w:num w:numId="4">
    <w:abstractNumId w:val="9"/>
  </w:num>
  <w:num w:numId="5">
    <w:abstractNumId w:val="6"/>
  </w:num>
  <w:num w:numId="6">
    <w:abstractNumId w:val="5"/>
  </w:num>
  <w:num w:numId="7">
    <w:abstractNumId w:val="12"/>
  </w:num>
  <w:num w:numId="8">
    <w:abstractNumId w:val="1"/>
  </w:num>
  <w:num w:numId="9">
    <w:abstractNumId w:val="3"/>
  </w:num>
  <w:num w:numId="10">
    <w:abstractNumId w:val="2"/>
  </w:num>
  <w:num w:numId="11">
    <w:abstractNumId w:val="4"/>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E1703E"/>
    <w:rsid w:val="09CF6571"/>
    <w:rsid w:val="0D8140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40" w:line="360" w:lineRule="auto"/>
      <w:jc w:val="both"/>
    </w:pPr>
    <w:rPr>
      <w:rFonts w:ascii="Times New Roman" w:hAnsi="Times New Roman"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56</Pages>
  <Words>6234</Words>
  <Characters>47074</Characters>
  <Lines>0</Lines>
  <Paragraphs>0</Paragraphs>
  <TotalTime>12</TotalTime>
  <ScaleCrop>false</ScaleCrop>
  <LinksUpToDate>false</LinksUpToDate>
  <CharactersWithSpaces>55250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preva</cp:lastModifiedBy>
  <dcterms:modified xsi:type="dcterms:W3CDTF">2026-04-19T11:36:44Z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eyJoZGlkIjoiZGRkOGViNjY0YWVjZTYwNTY5OTA3NDA2ZmIwNGJkMTciLCJ1c2VySWQiOiI1Njc0NjkyNjk1MTkifQ==</vt:lpwstr>
  </property>
  <property fmtid="{D5CDD505-2E9C-101B-9397-08002B2CF9AE}" pid="3" name="KSOProductBuildVer">
    <vt:lpwstr>1033-12.1.0.25830</vt:lpwstr>
  </property>
  <property fmtid="{D5CDD505-2E9C-101B-9397-08002B2CF9AE}" pid="4" name="ICV">
    <vt:lpwstr>001C1E2420674DE783F0CB88866B0755_12</vt:lpwstr>
  </property>
</Properties>
</file>